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4DCB37">
      <w:pPr>
        <w:jc w:val="center"/>
      </w:pP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ascii="微软雅黑" w:hAnsi="微软雅黑" w:eastAsia="微软雅黑"/>
          <w:b/>
          <w:color w:val="003366"/>
          <w:sz w:val="56"/>
        </w:rPr>
        <w:t>毕数飞行平台</w:t>
      </w:r>
      <w:r>
        <w:rPr>
          <w:rFonts w:ascii="微软雅黑" w:hAnsi="微软雅黑" w:eastAsia="微软雅黑"/>
          <w:b/>
          <w:color w:val="003366"/>
          <w:sz w:val="56"/>
        </w:rPr>
        <w:br w:type="textWrapping"/>
      </w:r>
      <w:r>
        <w:rPr>
          <w:rFonts w:ascii="微软雅黑" w:hAnsi="微软雅黑" w:eastAsia="微软雅黑"/>
          <w:b/>
          <w:color w:val="003366"/>
          <w:sz w:val="56"/>
        </w:rPr>
        <w:t>系统设计方案</w:t>
      </w:r>
    </w:p>
    <w:p w14:paraId="2CB7A8BA">
      <w:r>
        <w:br w:type="textWrapping"/>
      </w:r>
      <w:r>
        <w:br w:type="textWrapping"/>
      </w:r>
      <w:r>
        <w:br w:type="textWrapping"/>
      </w:r>
    </w:p>
    <w:p w14:paraId="79773268">
      <w:pPr>
        <w:jc w:val="center"/>
      </w:pPr>
      <w:r>
        <w:rPr>
          <w:rFonts w:ascii="微软雅黑" w:hAnsi="微软雅黑" w:eastAsia="微软雅黑"/>
          <w:b w:val="0"/>
          <w:sz w:val="24"/>
        </w:rPr>
        <w:br w:type="textWrapping"/>
      </w:r>
      <w:r>
        <w:rPr>
          <w:rFonts w:ascii="微软雅黑" w:hAnsi="微软雅黑" w:eastAsia="微软雅黑"/>
          <w:b w:val="0"/>
          <w:sz w:val="24"/>
        </w:rPr>
        <w:t>编制日期：2026年8月</w:t>
      </w:r>
      <w:r>
        <w:rPr>
          <w:rFonts w:ascii="微软雅黑" w:hAnsi="微软雅黑" w:eastAsia="微软雅黑"/>
          <w:b w:val="0"/>
          <w:sz w:val="24"/>
        </w:rPr>
        <w:br w:type="textWrapping"/>
      </w:r>
      <w:r>
        <w:rPr>
          <w:rFonts w:ascii="微软雅黑" w:hAnsi="微软雅黑" w:eastAsia="微软雅黑"/>
          <w:b w:val="0"/>
          <w:sz w:val="24"/>
        </w:rPr>
        <w:t>版本号：V</w:t>
      </w:r>
      <w:r>
        <w:rPr>
          <w:rFonts w:hint="eastAsia"/>
          <w:b w:val="0"/>
          <w:sz w:val="24"/>
          <w:lang w:val="en-US" w:eastAsia="zh-CN"/>
        </w:rPr>
        <w:t>3</w:t>
      </w:r>
      <w:r>
        <w:rPr>
          <w:rFonts w:ascii="微软雅黑" w:hAnsi="微软雅黑" w:eastAsia="微软雅黑"/>
          <w:b w:val="0"/>
          <w:sz w:val="24"/>
        </w:rPr>
        <w:t>.0</w:t>
      </w:r>
    </w:p>
    <w:p w14:paraId="38079C5C">
      <w:r>
        <w:br w:type="page"/>
      </w:r>
    </w:p>
    <w:p w14:paraId="0C4D83BC">
      <w:pPr>
        <w:jc w:val="center"/>
      </w:pPr>
      <w:r>
        <w:rPr>
          <w:rFonts w:ascii="微软雅黑" w:hAnsi="微软雅黑" w:eastAsia="微软雅黑"/>
          <w:b/>
          <w:color w:val="003366"/>
          <w:sz w:val="36"/>
        </w:rPr>
        <w:t>目  录</w:t>
      </w:r>
    </w:p>
    <w:p w14:paraId="46CAE752"/>
    <w:p w14:paraId="6D5B744D">
      <w:r>
        <w:rPr>
          <w:rFonts w:ascii="微软雅黑" w:hAnsi="微软雅黑" w:eastAsia="微软雅黑"/>
          <w:b/>
          <w:color w:val="003366"/>
          <w:sz w:val="24"/>
        </w:rPr>
        <w:t>一、项目概述</w:t>
      </w:r>
    </w:p>
    <w:p w14:paraId="7F2D5CA3">
      <w:r>
        <w:rPr>
          <w:rFonts w:ascii="微软雅黑" w:hAnsi="微软雅黑" w:eastAsia="微软雅黑"/>
          <w:b/>
          <w:color w:val="003366"/>
          <w:sz w:val="24"/>
        </w:rPr>
        <w:t>二、无人机应用场景与宣传</w:t>
      </w:r>
    </w:p>
    <w:p w14:paraId="7F2872FE">
      <w:r>
        <w:rPr>
          <w:rFonts w:ascii="微软雅黑" w:hAnsi="微软雅黑" w:eastAsia="微软雅黑"/>
          <w:b/>
          <w:color w:val="003366"/>
          <w:sz w:val="24"/>
        </w:rPr>
        <w:t>三、系统总体架构</w:t>
      </w:r>
    </w:p>
    <w:p w14:paraId="7DD9F7F5">
      <w:r>
        <w:rPr>
          <w:rFonts w:ascii="微软雅黑" w:hAnsi="微软雅黑" w:eastAsia="微软雅黑"/>
          <w:b/>
          <w:color w:val="003366"/>
          <w:sz w:val="24"/>
        </w:rPr>
        <w:t>四、功能模块详细设计</w:t>
      </w:r>
    </w:p>
    <w:p w14:paraId="116B2639">
      <w:r>
        <w:rPr>
          <w:rFonts w:ascii="微软雅黑" w:hAnsi="微软雅黑" w:eastAsia="微软雅黑"/>
          <w:b w:val="0"/>
          <w:sz w:val="22"/>
        </w:rPr>
        <w:t xml:space="preserve">    4.1 技能培训模块</w:t>
      </w:r>
    </w:p>
    <w:p w14:paraId="464C4C8A">
      <w:r>
        <w:rPr>
          <w:rFonts w:ascii="微软雅黑" w:hAnsi="微软雅黑" w:eastAsia="微软雅黑"/>
          <w:b w:val="0"/>
          <w:sz w:val="22"/>
        </w:rPr>
        <w:t xml:space="preserve">    4.2 CAAC考证模块</w:t>
      </w:r>
    </w:p>
    <w:p w14:paraId="3CB3B15C">
      <w:r>
        <w:rPr>
          <w:rFonts w:ascii="微软雅黑" w:hAnsi="微软雅黑" w:eastAsia="微软雅黑"/>
          <w:b w:val="0"/>
          <w:sz w:val="22"/>
        </w:rPr>
        <w:t xml:space="preserve">    4.3 订单供需模块</w:t>
      </w:r>
    </w:p>
    <w:p w14:paraId="074B29EC">
      <w:r>
        <w:rPr>
          <w:rFonts w:ascii="微软雅黑" w:hAnsi="微软雅黑" w:eastAsia="微软雅黑"/>
          <w:b w:val="0"/>
          <w:sz w:val="22"/>
        </w:rPr>
        <w:t xml:space="preserve">    4.4 电商交易模块</w:t>
      </w:r>
    </w:p>
    <w:p w14:paraId="278AC98E">
      <w:r>
        <w:rPr>
          <w:rFonts w:ascii="微软雅黑" w:hAnsi="微软雅黑" w:eastAsia="微软雅黑"/>
          <w:b w:val="0"/>
          <w:sz w:val="22"/>
        </w:rPr>
        <w:t xml:space="preserve">    4.5 维修服务模块</w:t>
      </w:r>
    </w:p>
    <w:p w14:paraId="2F880BB8">
      <w:r>
        <w:rPr>
          <w:rFonts w:ascii="微软雅黑" w:hAnsi="微软雅黑" w:eastAsia="微软雅黑"/>
          <w:b w:val="0"/>
          <w:sz w:val="22"/>
        </w:rPr>
        <w:t xml:space="preserve">    4.6 防跳单控制机制</w:t>
      </w:r>
    </w:p>
    <w:p w14:paraId="674EEABF">
      <w:r>
        <w:rPr>
          <w:rFonts w:ascii="微软雅黑" w:hAnsi="微软雅黑" w:eastAsia="微软雅黑"/>
          <w:b/>
          <w:color w:val="003366"/>
          <w:sz w:val="24"/>
        </w:rPr>
        <w:t>五、盈利模式设计</w:t>
      </w:r>
    </w:p>
    <w:p w14:paraId="19A87233">
      <w:r>
        <w:rPr>
          <w:rFonts w:ascii="微软雅黑" w:hAnsi="微软雅黑" w:eastAsia="微软雅黑"/>
          <w:b/>
          <w:color w:val="003366"/>
          <w:sz w:val="24"/>
        </w:rPr>
        <w:t>六、技术架构设计</w:t>
      </w:r>
    </w:p>
    <w:p w14:paraId="222F0D19">
      <w:r>
        <w:rPr>
          <w:rFonts w:ascii="微软雅黑" w:hAnsi="微软雅黑" w:eastAsia="微软雅黑"/>
          <w:b/>
          <w:color w:val="003366"/>
          <w:sz w:val="24"/>
        </w:rPr>
        <w:t>七、实施计划与里程碑</w:t>
      </w:r>
    </w:p>
    <w:p w14:paraId="65B99F8E">
      <w:r>
        <w:br w:type="page"/>
      </w:r>
    </w:p>
    <w:p w14:paraId="61555CDF">
      <w:pPr>
        <w:pStyle w:val="3"/>
      </w:pPr>
      <w:r>
        <w:rPr>
          <w:rFonts w:ascii="微软雅黑" w:hAnsi="微软雅黑" w:eastAsia="微软雅黑"/>
          <w:b/>
          <w:color w:val="003366"/>
          <w:sz w:val="36"/>
        </w:rPr>
        <w:t>一、项目概述</w:t>
      </w:r>
    </w:p>
    <w:p w14:paraId="16EA9D1D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本项目旨在建设一个面向无人机行业的综合性订单供需服务平台——毕数飞行平台，整合技能培训、CAAC资质认证、订单撮合、商品交易、维修服务五大核心板块，构建"培训-考证-接单-交易-维修"全生命周期服务生态。平台定位为行业基础设施，通过数字化手段降低供需匹配成本，提升行业规范化水平，同时实现可持续的商业盈利。</w:t>
      </w:r>
    </w:p>
    <w:p w14:paraId="3BB1F238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1.1 建设背景</w:t>
      </w:r>
    </w:p>
    <w:p w14:paraId="626C0D38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随着低空经济纳入国家战略，无人机应用场景快速扩展至航拍、测绘、巡检、植保、物流、吊运等领域。然而行业存在飞手资质参差不齐、供需信息不对称、空域管理合规复杂、二手设备流通不畅、维修服务分散等痛点。毕数飞行平台凭借专业化运营和政企协同优势，建设行业服务平台具有战略使命和市场竞争优势。</w:t>
      </w:r>
    </w:p>
    <w:p w14:paraId="406E6D5D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1.2 建设目标</w:t>
      </w:r>
    </w:p>
    <w:p w14:paraId="18B2386D">
      <w:pPr>
        <w:pStyle w:val="16"/>
      </w:pPr>
      <w:r>
        <w:rPr>
          <w:rFonts w:ascii="微软雅黑" w:hAnsi="微软雅黑" w:eastAsia="微软雅黑"/>
          <w:b w:val="0"/>
          <w:sz w:val="21"/>
        </w:rPr>
        <w:t>打造区域性无人机服务入口，实现培训、考证、接单、交易、维修一站式服务；</w:t>
      </w:r>
    </w:p>
    <w:p w14:paraId="1FD2269A">
      <w:pPr>
        <w:pStyle w:val="16"/>
      </w:pPr>
      <w:r>
        <w:rPr>
          <w:rFonts w:ascii="微软雅黑" w:hAnsi="微软雅黑" w:eastAsia="微软雅黑"/>
          <w:b w:val="0"/>
          <w:sz w:val="21"/>
        </w:rPr>
        <w:t>建立规范化技能培训体系，对接人社部门补贴政策，降低飞手入行门槛；</w:t>
      </w:r>
    </w:p>
    <w:p w14:paraId="2ECAA3EF">
      <w:pPr>
        <w:pStyle w:val="16"/>
      </w:pPr>
      <w:r>
        <w:rPr>
          <w:rFonts w:ascii="微软雅黑" w:hAnsi="微软雅黑" w:eastAsia="微软雅黑"/>
          <w:b w:val="0"/>
          <w:sz w:val="21"/>
        </w:rPr>
        <w:t>打通CAAC考证通道，确保持证飞手可在平台合规接单；</w:t>
      </w:r>
    </w:p>
    <w:p w14:paraId="06C3AE1F">
      <w:pPr>
        <w:pStyle w:val="16"/>
      </w:pPr>
      <w:r>
        <w:rPr>
          <w:rFonts w:ascii="微软雅黑" w:hAnsi="微软雅黑" w:eastAsia="微软雅黑"/>
          <w:b w:val="0"/>
          <w:sz w:val="21"/>
        </w:rPr>
        <w:t>构建订单撮合机制，引导用户完成UOM平台"一登二查三申请"合规流程；</w:t>
      </w:r>
    </w:p>
    <w:p w14:paraId="6668BDF9">
      <w:pPr>
        <w:pStyle w:val="16"/>
      </w:pPr>
      <w:r>
        <w:rPr>
          <w:rFonts w:ascii="微软雅黑" w:hAnsi="微软雅黑" w:eastAsia="微软雅黑"/>
          <w:b w:val="0"/>
          <w:sz w:val="21"/>
        </w:rPr>
        <w:t>搭建无人机及配件电商交易平台，激活闲置设备流通市场；</w:t>
      </w:r>
    </w:p>
    <w:p w14:paraId="00817355">
      <w:pPr>
        <w:pStyle w:val="16"/>
      </w:pPr>
      <w:r>
        <w:rPr>
          <w:rFonts w:ascii="微软雅黑" w:hAnsi="微软雅黑" w:eastAsia="微软雅黑"/>
          <w:b w:val="0"/>
          <w:sz w:val="21"/>
        </w:rPr>
        <w:t>建立标准化维修服务体系，解决飞手设备维修难、维修贵、维修慢的痛点；</w:t>
      </w:r>
    </w:p>
    <w:p w14:paraId="03675DEF">
      <w:pPr>
        <w:pStyle w:val="16"/>
      </w:pPr>
      <w:r>
        <w:rPr>
          <w:rFonts w:ascii="微软雅黑" w:hAnsi="微软雅黑" w:eastAsia="微软雅黑"/>
          <w:b w:val="0"/>
          <w:sz w:val="21"/>
        </w:rPr>
        <w:t>建立完善的防跳单控制机制，保障平台交易闭环，维护平台商业利益。</w:t>
      </w:r>
    </w:p>
    <w:p w14:paraId="745987CB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1.3 目标用户</w:t>
      </w:r>
    </w:p>
    <w:p w14:paraId="5C6FF975">
      <w:pPr>
        <w:pStyle w:val="16"/>
      </w:pPr>
      <w:r>
        <w:rPr>
          <w:rFonts w:ascii="微软雅黑" w:hAnsi="微软雅黑" w:eastAsia="微软雅黑"/>
          <w:b w:val="0"/>
          <w:sz w:val="21"/>
        </w:rPr>
        <w:t>需求方：航拍客户、测绘单位、电力巡检部门、农业植保企业、政府应急部门、建筑吊运单位、物流配送企业等一切可使用无人机操作的需求方；</w:t>
      </w:r>
    </w:p>
    <w:p w14:paraId="0B5AE6AA">
      <w:pPr>
        <w:pStyle w:val="16"/>
      </w:pPr>
      <w:r>
        <w:rPr>
          <w:rFonts w:ascii="微软雅黑" w:hAnsi="微软雅黑" w:eastAsia="微软雅黑"/>
          <w:b w:val="0"/>
          <w:sz w:val="21"/>
        </w:rPr>
        <w:t>供给方：持证飞手、无人机服务企业、机组团队、培训机构、设备经销商、维修服务商；</w:t>
      </w:r>
    </w:p>
    <w:p w14:paraId="2BE395C7">
      <w:pPr>
        <w:pStyle w:val="16"/>
      </w:pPr>
      <w:r>
        <w:rPr>
          <w:rFonts w:ascii="微软雅黑" w:hAnsi="微软雅黑" w:eastAsia="微软雅黑"/>
          <w:b w:val="0"/>
          <w:sz w:val="21"/>
        </w:rPr>
        <w:t>管理方：平台运营方、培训机构管理端、企业/个人商家管理端、维修商管理端、政府监管部门。</w:t>
      </w:r>
    </w:p>
    <w:p w14:paraId="4E587D9A">
      <w:pPr>
        <w:pStyle w:val="3"/>
      </w:pPr>
      <w:r>
        <w:rPr>
          <w:rFonts w:ascii="微软雅黑" w:hAnsi="微软雅黑" w:eastAsia="微软雅黑"/>
          <w:b/>
          <w:color w:val="003366"/>
          <w:sz w:val="36"/>
        </w:rPr>
        <w:t>二、无人机应用场景与宣传</w:t>
      </w:r>
    </w:p>
    <w:p w14:paraId="0B709E49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低空经济作为国家战略性新兴产业，无人机已从"玩具"升级为"工具"，渗透至千行百业。毕数飞行平台立足行业前沿，整合全场景应用资源，为政府领导、企业决策者、投资者提供无人机产业全景视图，展示平台战略价值与社会效益。</w:t>
      </w:r>
    </w:p>
    <w:p w14:paraId="57D5879D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2.1 核心应用场景矩阵</w:t>
      </w:r>
    </w:p>
    <w:p w14:paraId="2501CC8B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无人机应用场景覆盖"消费级—行业级—工业级"全谱系，形成万亿级市场空间：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12CD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003366"/>
          </w:tcPr>
          <w:p w14:paraId="2672EA2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应用层级</w:t>
            </w:r>
          </w:p>
        </w:tc>
        <w:tc>
          <w:tcPr>
            <w:tcW w:w="2160" w:type="dxa"/>
            <w:shd w:val="clear" w:color="auto" w:fill="003366"/>
          </w:tcPr>
          <w:p w14:paraId="576F488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核心场景</w:t>
            </w:r>
          </w:p>
        </w:tc>
        <w:tc>
          <w:tcPr>
            <w:tcW w:w="2160" w:type="dxa"/>
            <w:shd w:val="clear" w:color="auto" w:fill="003366"/>
          </w:tcPr>
          <w:p w14:paraId="5DF5F6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市场规模</w:t>
            </w:r>
          </w:p>
        </w:tc>
        <w:tc>
          <w:tcPr>
            <w:tcW w:w="2160" w:type="dxa"/>
            <w:shd w:val="clear" w:color="auto" w:fill="003366"/>
          </w:tcPr>
          <w:p w14:paraId="76F4E3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平台价值</w:t>
            </w:r>
          </w:p>
        </w:tc>
      </w:tr>
      <w:tr w14:paraId="5581D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3A58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消费级应用</w:t>
            </w:r>
          </w:p>
        </w:tc>
        <w:tc>
          <w:tcPr>
            <w:tcW w:w="2160" w:type="dxa"/>
          </w:tcPr>
          <w:p w14:paraId="1A19EC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航拍摄影、短视频创作、婚礼跟拍、旅游直播、个人娱乐</w:t>
            </w:r>
          </w:p>
        </w:tc>
        <w:tc>
          <w:tcPr>
            <w:tcW w:w="2160" w:type="dxa"/>
          </w:tcPr>
          <w:p w14:paraId="7C3242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约300亿元</w:t>
            </w:r>
          </w:p>
        </w:tc>
        <w:tc>
          <w:tcPr>
            <w:tcW w:w="2160" w:type="dxa"/>
          </w:tcPr>
          <w:p w14:paraId="681C4E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降低创作门槛，提供持证飞手资源池</w:t>
            </w:r>
          </w:p>
        </w:tc>
      </w:tr>
      <w:tr w14:paraId="29F57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C03C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农业植保</w:t>
            </w:r>
          </w:p>
        </w:tc>
        <w:tc>
          <w:tcPr>
            <w:tcW w:w="2160" w:type="dxa"/>
          </w:tcPr>
          <w:p w14:paraId="18C1E9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农药喷洒、肥料播撒、作物监测、病虫害预警、精准农业</w:t>
            </w:r>
          </w:p>
        </w:tc>
        <w:tc>
          <w:tcPr>
            <w:tcW w:w="2160" w:type="dxa"/>
          </w:tcPr>
          <w:p w14:paraId="421445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约800亿元</w:t>
            </w:r>
          </w:p>
        </w:tc>
        <w:tc>
          <w:tcPr>
            <w:tcW w:w="2160" w:type="dxa"/>
          </w:tcPr>
          <w:p w14:paraId="2B7903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对接植保企业与持证飞手，提升作业效率</w:t>
            </w:r>
          </w:p>
        </w:tc>
      </w:tr>
      <w:tr w14:paraId="4BDBB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D152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电力巡检</w:t>
            </w:r>
          </w:p>
        </w:tc>
        <w:tc>
          <w:tcPr>
            <w:tcW w:w="2160" w:type="dxa"/>
          </w:tcPr>
          <w:p w14:paraId="343B0A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输电线路巡检、变电站巡检、故障定位、红外测温、隐患排查</w:t>
            </w:r>
          </w:p>
        </w:tc>
        <w:tc>
          <w:tcPr>
            <w:tcW w:w="2160" w:type="dxa"/>
          </w:tcPr>
          <w:p w14:paraId="296FC1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约500亿元</w:t>
            </w:r>
          </w:p>
        </w:tc>
        <w:tc>
          <w:tcPr>
            <w:tcW w:w="2160" w:type="dxa"/>
          </w:tcPr>
          <w:p w14:paraId="526FD6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提供专业化巡检团队与数据分析服务</w:t>
            </w:r>
          </w:p>
        </w:tc>
      </w:tr>
      <w:tr w14:paraId="215CD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4E86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测绘地理</w:t>
            </w:r>
          </w:p>
        </w:tc>
        <w:tc>
          <w:tcPr>
            <w:tcW w:w="2160" w:type="dxa"/>
          </w:tcPr>
          <w:p w14:paraId="7CD25A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地形测绘、三维建模、正射影像、土方测量、地籍调查</w:t>
            </w:r>
          </w:p>
        </w:tc>
        <w:tc>
          <w:tcPr>
            <w:tcW w:w="2160" w:type="dxa"/>
          </w:tcPr>
          <w:p w14:paraId="7637A1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约400亿元</w:t>
            </w:r>
          </w:p>
        </w:tc>
        <w:tc>
          <w:tcPr>
            <w:tcW w:w="2160" w:type="dxa"/>
          </w:tcPr>
          <w:p w14:paraId="1C5C7E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连接测绘需求方与航测专业飞手</w:t>
            </w:r>
          </w:p>
        </w:tc>
      </w:tr>
      <w:tr w14:paraId="599A6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5651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应急救援</w:t>
            </w:r>
          </w:p>
        </w:tc>
        <w:tc>
          <w:tcPr>
            <w:tcW w:w="2160" w:type="dxa"/>
          </w:tcPr>
          <w:p w14:paraId="35AD49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灾害侦察、物资投送、人员搜救、通信中继、消防灭火</w:t>
            </w:r>
          </w:p>
        </w:tc>
        <w:tc>
          <w:tcPr>
            <w:tcW w:w="2160" w:type="dxa"/>
          </w:tcPr>
          <w:p w14:paraId="19568E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约200亿元</w:t>
            </w:r>
          </w:p>
        </w:tc>
        <w:tc>
          <w:tcPr>
            <w:tcW w:w="2160" w:type="dxa"/>
          </w:tcPr>
          <w:p w14:paraId="681EA6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快速调度应急飞手资源，缩短响应时间</w:t>
            </w:r>
          </w:p>
        </w:tc>
      </w:tr>
      <w:tr w14:paraId="3B379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F73B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建筑吊运</w:t>
            </w:r>
          </w:p>
        </w:tc>
        <w:tc>
          <w:tcPr>
            <w:tcW w:w="2160" w:type="dxa"/>
          </w:tcPr>
          <w:p w14:paraId="79BEE6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建材吊运、高空作业、工地巡检、进度监控、安全巡查</w:t>
            </w:r>
          </w:p>
        </w:tc>
        <w:tc>
          <w:tcPr>
            <w:tcW w:w="2160" w:type="dxa"/>
          </w:tcPr>
          <w:p w14:paraId="08F18A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约150亿元</w:t>
            </w:r>
          </w:p>
        </w:tc>
        <w:tc>
          <w:tcPr>
            <w:tcW w:w="2160" w:type="dxa"/>
          </w:tcPr>
          <w:p w14:paraId="11D10E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解决高空吊运难题，降低人工成本与安全风险</w:t>
            </w:r>
          </w:p>
        </w:tc>
      </w:tr>
      <w:tr w14:paraId="5BFD4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4D6B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物流配送</w:t>
            </w:r>
          </w:p>
        </w:tc>
        <w:tc>
          <w:tcPr>
            <w:tcW w:w="2160" w:type="dxa"/>
          </w:tcPr>
          <w:p w14:paraId="7B92D0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快递末端配送、医疗急救物资、生鲜冷链、海岛补给</w:t>
            </w:r>
          </w:p>
        </w:tc>
        <w:tc>
          <w:tcPr>
            <w:tcW w:w="2160" w:type="dxa"/>
          </w:tcPr>
          <w:p w14:paraId="5FB6D2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约100亿元</w:t>
            </w:r>
          </w:p>
        </w:tc>
        <w:tc>
          <w:tcPr>
            <w:tcW w:w="2160" w:type="dxa"/>
          </w:tcPr>
          <w:p w14:paraId="50BF90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构建低空物流网络，提升配送时效</w:t>
            </w:r>
          </w:p>
        </w:tc>
      </w:tr>
      <w:tr w14:paraId="5EE50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A495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城市管理</w:t>
            </w:r>
          </w:p>
        </w:tc>
        <w:tc>
          <w:tcPr>
            <w:tcW w:w="2160" w:type="dxa"/>
          </w:tcPr>
          <w:p w14:paraId="232BE2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交通监控、违建巡查、环境监测、河道巡检、森林防火</w:t>
            </w:r>
          </w:p>
        </w:tc>
        <w:tc>
          <w:tcPr>
            <w:tcW w:w="2160" w:type="dxa"/>
          </w:tcPr>
          <w:p w14:paraId="766508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约300亿元</w:t>
            </w:r>
          </w:p>
        </w:tc>
        <w:tc>
          <w:tcPr>
            <w:tcW w:w="2160" w:type="dxa"/>
          </w:tcPr>
          <w:p w14:paraId="5B8477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赋能智慧城市，提供常态化巡检服务</w:t>
            </w:r>
          </w:p>
        </w:tc>
      </w:tr>
    </w:tbl>
    <w:p w14:paraId="5931F680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【数据来源】中国民航局、中国航空运输协会、艾瑞咨询、前瞻产业研究院综合统计，2025-2026年预测数据。</w:t>
      </w:r>
    </w:p>
    <w:p w14:paraId="71FDD62C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2.2 重点场景深度解读</w:t>
      </w:r>
    </w:p>
    <w:p w14:paraId="46F8952E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【场景一：智慧农业植保】</w:t>
      </w:r>
    </w:p>
    <w:p w14:paraId="608D96CB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我国耕地面积19亿亩，每年植保作业需求超过50亿亩次。传统人工喷洒效率低（人均日作业10亩）、成本高（每亩人工费80-120元）、农药中毒风险大。无人机植保可实现日作业300-500亩，成本降至每亩15-30元，农药利用率提升30%以上。</w:t>
      </w:r>
    </w:p>
    <w:p w14:paraId="128474B0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平台价值：汇聚持证植保飞手，提供"设备+飞手+药剂"一体化服务，助力农业现代化。</w:t>
      </w:r>
    </w:p>
    <w:p w14:paraId="07FAFD47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【场景二：电力智能巡检】</w:t>
      </w:r>
    </w:p>
    <w:p w14:paraId="602FEF53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全国输电线路总长度超过150万公里，传统人工巡检效率低下、危险性高。无人机搭载高清相机与红外热成像设备，可实现厘米级缺陷识别，巡检效率提升10倍以上，每年可为国家电网节省巡检成本数十亿元。</w:t>
      </w:r>
    </w:p>
    <w:p w14:paraId="2693AAF5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平台价值：建立专业电力巡检飞手认证体系，提供标准化巡检报告与数据交付。</w:t>
      </w:r>
    </w:p>
    <w:p w14:paraId="28217E23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【场景三：高空建筑吊运】</w:t>
      </w:r>
    </w:p>
    <w:p w14:paraId="6F6BA05B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高层建筑外墙施工、幕墙安装、设备吊运等传统作业依赖塔吊或人工，成本高、周期长、安全风险大。重型无人机（载重50-200公斤）可实现精准吊运，作业效率提升3-5倍，特别适用于山区、海岛等塔吊无法覆盖的场景。</w:t>
      </w:r>
    </w:p>
    <w:p w14:paraId="383EBDB0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平台价值：对接建筑企业与重型无人机机组，提供资质审核、保险保障、作业监管全流程服务。</w:t>
      </w:r>
    </w:p>
    <w:p w14:paraId="4BC9292A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【场景四：应急救援与公共安全】</w:t>
      </w:r>
    </w:p>
    <w:p w14:paraId="6D765729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地震、洪水、山火等灾害发生后，道路中断、通信瘫痪，无人机可在30分钟内抵达灾区，执行空中侦察、物资投送、通信中继等任务。2025年某省山火救援中，无人机集群投送灭火弹，将火势控制时间从72小时缩短至18小时。</w:t>
      </w:r>
    </w:p>
    <w:p w14:paraId="18046E15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平台价值：建立应急飞手储备库，实现"一键调度、快速响应、统一指挥"。</w:t>
      </w:r>
    </w:p>
    <w:p w14:paraId="63FA2D36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2.3 政策红利与产业机遇</w:t>
      </w:r>
    </w:p>
    <w:p w14:paraId="039221AE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低空经济已上升为国家战略，政策密集出台，产业进入爆发期：</w:t>
      </w:r>
    </w:p>
    <w:p w14:paraId="04AD1B2F">
      <w:pPr>
        <w:pStyle w:val="16"/>
      </w:pPr>
      <w:r>
        <w:rPr>
          <w:rFonts w:ascii="微软雅黑" w:hAnsi="微软雅黑" w:eastAsia="微软雅黑"/>
          <w:b w:val="0"/>
          <w:sz w:val="21"/>
        </w:rPr>
        <w:t>2024年《无人驾驶航空器飞行管理暂行条例》正式实施，行业进入有法可依时代；</w:t>
      </w:r>
    </w:p>
    <w:p w14:paraId="18153A99">
      <w:pPr>
        <w:pStyle w:val="16"/>
      </w:pPr>
      <w:r>
        <w:rPr>
          <w:rFonts w:ascii="微软雅黑" w:hAnsi="微软雅黑" w:eastAsia="微软雅黑"/>
          <w:b w:val="0"/>
          <w:sz w:val="21"/>
        </w:rPr>
        <w:t>2025年低空经济首次写入政府工作报告，明确为"新增长引擎"；</w:t>
      </w:r>
    </w:p>
    <w:p w14:paraId="0481028A">
      <w:pPr>
        <w:pStyle w:val="16"/>
      </w:pPr>
      <w:r>
        <w:rPr>
          <w:rFonts w:ascii="微软雅黑" w:hAnsi="微软雅黑" w:eastAsia="微软雅黑"/>
          <w:b w:val="0"/>
          <w:sz w:val="21"/>
        </w:rPr>
        <w:t>2026年预计全国低空经济规模突破1万亿元，无人机产业占比超60%；</w:t>
      </w:r>
    </w:p>
    <w:p w14:paraId="6A2B6EFF">
      <w:pPr>
        <w:pStyle w:val="16"/>
      </w:pPr>
      <w:r>
        <w:rPr>
          <w:rFonts w:ascii="微软雅黑" w:hAnsi="微软雅黑" w:eastAsia="微软雅黑"/>
          <w:b w:val="0"/>
          <w:sz w:val="21"/>
        </w:rPr>
        <w:t>全国已有30+省市出台低空经济专项规划，深圳、成都、合肥、长沙等地率先试点；</w:t>
      </w:r>
    </w:p>
    <w:p w14:paraId="3030C7D5">
      <w:pPr>
        <w:pStyle w:val="16"/>
      </w:pPr>
      <w:r>
        <w:rPr>
          <w:rFonts w:ascii="微软雅黑" w:hAnsi="微软雅黑" w:eastAsia="微软雅黑"/>
          <w:b w:val="0"/>
          <w:sz w:val="21"/>
        </w:rPr>
        <w:t>CAAC执照持有人数从2023年的20万人增长至2026年的80万人，年复合增长率超50%。</w:t>
      </w:r>
    </w:p>
    <w:p w14:paraId="4C7EB4AB">
      <w:pPr>
        <w:pStyle w:val="3"/>
      </w:pPr>
      <w:r>
        <w:rPr>
          <w:rFonts w:ascii="微软雅黑" w:hAnsi="微软雅黑" w:eastAsia="微软雅黑"/>
          <w:b/>
          <w:color w:val="003366"/>
          <w:sz w:val="36"/>
        </w:rPr>
        <w:t>三、系统总体架构</w:t>
      </w:r>
    </w:p>
    <w:p w14:paraId="4D698BE1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3.1 业务架构</w:t>
      </w:r>
    </w:p>
    <w:p w14:paraId="6C393334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平台采用"四层两纵"业务架构：</w:t>
      </w:r>
    </w:p>
    <w:p w14:paraId="43E0068F">
      <w:pPr>
        <w:pStyle w:val="16"/>
      </w:pPr>
      <w:r>
        <w:rPr>
          <w:rFonts w:ascii="微软雅黑" w:hAnsi="微软雅黑" w:eastAsia="微软雅黑"/>
          <w:b w:val="0"/>
          <w:sz w:val="21"/>
        </w:rPr>
        <w:t>用户接入层：C端用户微信小程序、B端企业管理后台、培训机构管理端、维修商管理端、平台运营后台</w:t>
      </w:r>
    </w:p>
    <w:p w14:paraId="0C701D72">
      <w:pPr>
        <w:pStyle w:val="16"/>
      </w:pPr>
      <w:r>
        <w:rPr>
          <w:rFonts w:ascii="微软雅黑" w:hAnsi="微软雅黑" w:eastAsia="微软雅黑"/>
          <w:b w:val="0"/>
          <w:sz w:val="21"/>
        </w:rPr>
        <w:t>业务服务层：技能培训服务、CAAC考证服务、订单撮合服务、电商交易服务、维修服务、支付结算服务、消息通知服务、防跳单监控服务</w:t>
      </w:r>
    </w:p>
    <w:p w14:paraId="50B28A5B">
      <w:pPr>
        <w:pStyle w:val="16"/>
      </w:pPr>
      <w:r>
        <w:rPr>
          <w:rFonts w:ascii="微软雅黑" w:hAnsi="微软雅黑" w:eastAsia="微软雅黑"/>
          <w:b w:val="0"/>
          <w:sz w:val="21"/>
        </w:rPr>
        <w:t>数据支撑层：用户中心、订单中心、培训中心、商品中心、维修中心、财务中心、数据中心、风控中心</w:t>
      </w:r>
    </w:p>
    <w:p w14:paraId="7EC6FF91">
      <w:pPr>
        <w:pStyle w:val="16"/>
      </w:pPr>
      <w:r>
        <w:rPr>
          <w:rFonts w:ascii="微软雅黑" w:hAnsi="微软雅黑" w:eastAsia="微软雅黑"/>
          <w:b w:val="0"/>
          <w:sz w:val="21"/>
        </w:rPr>
        <w:t>外部对接层：UOM平台（引导跳转）、人社补贴系统、CAAC培训机构、支付通道、物流系统、公安报备系统（政府项目对接）</w:t>
      </w:r>
    </w:p>
    <w:p w14:paraId="22B73D92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3.2 系统架构</w:t>
      </w:r>
    </w:p>
    <w:p w14:paraId="37BBC592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系统采用微服务架构，前后端分离设计，核心系统包括：</w:t>
      </w:r>
    </w:p>
    <w:p w14:paraId="1C67C71F">
      <w:pPr>
        <w:pStyle w:val="16"/>
      </w:pPr>
      <w:r>
        <w:rPr>
          <w:rFonts w:ascii="微软雅黑" w:hAnsi="微软雅黑" w:eastAsia="微软雅黑"/>
          <w:b w:val="0"/>
          <w:sz w:val="21"/>
        </w:rPr>
        <w:t>用户认证中心（SSO单点登录，支持个人/企业/机构/维修商多角色）；</w:t>
      </w:r>
    </w:p>
    <w:p w14:paraId="518E96AD">
      <w:pPr>
        <w:pStyle w:val="16"/>
      </w:pPr>
      <w:r>
        <w:rPr>
          <w:rFonts w:ascii="微软雅黑" w:hAnsi="微软雅黑" w:eastAsia="微软雅黑"/>
          <w:b w:val="0"/>
          <w:sz w:val="21"/>
        </w:rPr>
        <w:t>培训管理系统（课程管理、学员管理、考试管理、证书管理、补贴申报）；</w:t>
      </w:r>
    </w:p>
    <w:p w14:paraId="2D736B00">
      <w:pPr>
        <w:pStyle w:val="16"/>
      </w:pPr>
      <w:r>
        <w:rPr>
          <w:rFonts w:ascii="微软雅黑" w:hAnsi="微软雅黑" w:eastAsia="微软雅黑"/>
          <w:b w:val="0"/>
          <w:sz w:val="21"/>
        </w:rPr>
        <w:t>CAAC考证系统（报名入口、机构对接、证书回传、费用结算、人社证书补贴申报）；</w:t>
      </w:r>
    </w:p>
    <w:p w14:paraId="62AAD07E">
      <w:pPr>
        <w:pStyle w:val="16"/>
      </w:pPr>
      <w:r>
        <w:rPr>
          <w:rFonts w:ascii="微软雅黑" w:hAnsi="微软雅黑" w:eastAsia="微软雅黑"/>
          <w:b w:val="0"/>
          <w:sz w:val="21"/>
        </w:rPr>
        <w:t>订单撮合系统（需求发布、智能匹配、抢单/派单、合同签署、评价结算）；</w:t>
      </w:r>
    </w:p>
    <w:p w14:paraId="2142DBF4">
      <w:pPr>
        <w:pStyle w:val="16"/>
      </w:pPr>
      <w:r>
        <w:rPr>
          <w:rFonts w:ascii="微软雅黑" w:hAnsi="微软雅黑" w:eastAsia="微软雅黑"/>
          <w:b w:val="0"/>
          <w:sz w:val="21"/>
        </w:rPr>
        <w:t>电商交易系统（商品上架、订单管理、支付分账、物流跟踪、售后维权）；</w:t>
      </w:r>
    </w:p>
    <w:p w14:paraId="327B725E">
      <w:pPr>
        <w:pStyle w:val="16"/>
      </w:pPr>
      <w:r>
        <w:rPr>
          <w:rFonts w:ascii="微软雅黑" w:hAnsi="微软雅黑" w:eastAsia="微软雅黑"/>
          <w:b w:val="0"/>
          <w:sz w:val="21"/>
        </w:rPr>
        <w:t>维修服务系统（故障报修、维修报价、工单管理、进度跟踪、质保管理、配件采购）；</w:t>
      </w:r>
    </w:p>
    <w:p w14:paraId="49BEF2F1">
      <w:pPr>
        <w:pStyle w:val="16"/>
      </w:pPr>
      <w:r>
        <w:rPr>
          <w:rFonts w:ascii="微软雅黑" w:hAnsi="微软雅黑" w:eastAsia="微软雅黑"/>
          <w:b w:val="0"/>
          <w:sz w:val="21"/>
        </w:rPr>
        <w:t>合规引导系统（UOM登记引导、空域查询指引、飞行申请流程嵌入）；</w:t>
      </w:r>
    </w:p>
    <w:p w14:paraId="31E66882">
      <w:pPr>
        <w:pStyle w:val="16"/>
      </w:pPr>
      <w:r>
        <w:rPr>
          <w:rFonts w:ascii="微软雅黑" w:hAnsi="微软雅黑" w:eastAsia="微软雅黑"/>
          <w:b w:val="0"/>
          <w:sz w:val="21"/>
        </w:rPr>
        <w:t>防跳单风控系统（联系方式脱敏、沟通监控、行为分析、异常预警、违约处置）；</w:t>
      </w:r>
    </w:p>
    <w:p w14:paraId="2487B755">
      <w:pPr>
        <w:pStyle w:val="16"/>
      </w:pPr>
      <w:r>
        <w:rPr>
          <w:rFonts w:ascii="微软雅黑" w:hAnsi="微软雅黑" w:eastAsia="微软雅黑"/>
          <w:b w:val="0"/>
          <w:sz w:val="21"/>
        </w:rPr>
        <w:t>财务结算系统（佣金分账、培训分成、商品交易结算、维修费用结算、补贴资金对接）。</w:t>
      </w:r>
    </w:p>
    <w:p w14:paraId="4EFE5142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3.3 角色权限体系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46F7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003366"/>
          </w:tcPr>
          <w:p w14:paraId="158E4D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角色</w:t>
            </w:r>
          </w:p>
        </w:tc>
        <w:tc>
          <w:tcPr>
            <w:tcW w:w="2880" w:type="dxa"/>
            <w:shd w:val="clear" w:color="auto" w:fill="003366"/>
          </w:tcPr>
          <w:p w14:paraId="7E5764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权限范围</w:t>
            </w:r>
          </w:p>
        </w:tc>
        <w:tc>
          <w:tcPr>
            <w:tcW w:w="2880" w:type="dxa"/>
            <w:shd w:val="clear" w:color="auto" w:fill="003366"/>
          </w:tcPr>
          <w:p w14:paraId="63F222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主要操作</w:t>
            </w:r>
          </w:p>
        </w:tc>
      </w:tr>
      <w:tr w14:paraId="4EDF8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649C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平台运营方</w:t>
            </w:r>
          </w:p>
        </w:tc>
        <w:tc>
          <w:tcPr>
            <w:tcW w:w="2880" w:type="dxa"/>
          </w:tcPr>
          <w:p w14:paraId="163B3A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全平台数据看板、用户管理、机构审核、维修商审核、财务对账、风控监控、系统配置</w:t>
            </w:r>
          </w:p>
        </w:tc>
        <w:tc>
          <w:tcPr>
            <w:tcW w:w="2880" w:type="dxa"/>
          </w:tcPr>
          <w:p w14:paraId="780416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详见功能模块设计</w:t>
            </w:r>
          </w:p>
        </w:tc>
      </w:tr>
      <w:tr w14:paraId="6834A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E232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培训机构</w:t>
            </w:r>
          </w:p>
        </w:tc>
        <w:tc>
          <w:tcPr>
            <w:tcW w:w="2880" w:type="dxa"/>
          </w:tcPr>
          <w:p w14:paraId="633868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课程发布、学员管理、考试安排、证书发放、补贴材料提交、CAAC报名查看</w:t>
            </w:r>
          </w:p>
        </w:tc>
        <w:tc>
          <w:tcPr>
            <w:tcW w:w="2880" w:type="dxa"/>
          </w:tcPr>
          <w:p w14:paraId="4A7E5F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详见功能模块设计</w:t>
            </w:r>
          </w:p>
        </w:tc>
      </w:tr>
      <w:tr w14:paraId="6A413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0D0F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维修服务商</w:t>
            </w:r>
          </w:p>
        </w:tc>
        <w:tc>
          <w:tcPr>
            <w:tcW w:w="2880" w:type="dxa"/>
          </w:tcPr>
          <w:p w14:paraId="152BA7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维修工单接收、报价管理、进度更新、配件采购、质保管理、财务结算</w:t>
            </w:r>
          </w:p>
        </w:tc>
        <w:tc>
          <w:tcPr>
            <w:tcW w:w="2880" w:type="dxa"/>
          </w:tcPr>
          <w:p w14:paraId="38852A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详见功能模块设计</w:t>
            </w:r>
          </w:p>
        </w:tc>
      </w:tr>
      <w:tr w14:paraId="52080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36F5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企业用户</w:t>
            </w:r>
          </w:p>
        </w:tc>
        <w:tc>
          <w:tcPr>
            <w:tcW w:w="2880" w:type="dxa"/>
          </w:tcPr>
          <w:p w14:paraId="44BCC2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发布需求、管理机组/飞手、商品上架（企业店铺）、订单管理、维修申请、财务结算</w:t>
            </w:r>
          </w:p>
        </w:tc>
        <w:tc>
          <w:tcPr>
            <w:tcW w:w="2880" w:type="dxa"/>
          </w:tcPr>
          <w:p w14:paraId="4C2492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详见功能模块设计</w:t>
            </w:r>
          </w:p>
        </w:tc>
      </w:tr>
      <w:tr w14:paraId="5EB6A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F909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个人飞手</w:t>
            </w:r>
          </w:p>
        </w:tc>
        <w:tc>
          <w:tcPr>
            <w:tcW w:w="2880" w:type="dxa"/>
          </w:tcPr>
          <w:p w14:paraId="4EC986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接单抢单、技能培训报名、CAAC考证报名、闲置设备发布、个人店铺、维修报修</w:t>
            </w:r>
          </w:p>
        </w:tc>
        <w:tc>
          <w:tcPr>
            <w:tcW w:w="2880" w:type="dxa"/>
          </w:tcPr>
          <w:p w14:paraId="06B206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详见功能模块设计</w:t>
            </w:r>
          </w:p>
        </w:tc>
      </w:tr>
      <w:tr w14:paraId="68046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F1DE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普通消费者</w:t>
            </w:r>
          </w:p>
        </w:tc>
        <w:tc>
          <w:tcPr>
            <w:tcW w:w="2880" w:type="dxa"/>
          </w:tcPr>
          <w:p w14:paraId="155DF7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发布需求、购买商品/服务、维修报修、评价反馈</w:t>
            </w:r>
          </w:p>
        </w:tc>
        <w:tc>
          <w:tcPr>
            <w:tcW w:w="2880" w:type="dxa"/>
          </w:tcPr>
          <w:p w14:paraId="54BBF6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详见功能模块设计</w:t>
            </w:r>
          </w:p>
        </w:tc>
      </w:tr>
    </w:tbl>
    <w:p w14:paraId="1C5F0D87">
      <w:pPr>
        <w:pStyle w:val="3"/>
      </w:pPr>
      <w:r>
        <w:rPr>
          <w:rFonts w:ascii="微软雅黑" w:hAnsi="微软雅黑" w:eastAsia="微软雅黑"/>
          <w:b/>
          <w:color w:val="003366"/>
          <w:sz w:val="36"/>
        </w:rPr>
        <w:t>四、功能模块详细设计</w:t>
      </w:r>
    </w:p>
    <w:p w14:paraId="2B0AA35D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4.1 技能培训模块</w:t>
      </w:r>
    </w:p>
    <w:p w14:paraId="55EED82A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4.1.1 功能描述</w:t>
      </w:r>
    </w:p>
    <w:p w14:paraId="0365B14F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平台提供无人机操作技能培训服务，涵盖基础飞行技能、行业应用技能（航拍、测绘、植保、巡检、吊运等）。培训结束后，由培训机构出具培训合格证明，作为人社部门向培训机构发放补贴的核心依据材料。学员在技能培训阶段无需支付任何费用，培训成本由人社部门补贴给培训机构。</w:t>
      </w:r>
    </w:p>
    <w:p w14:paraId="1EDA0471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4.1.2 核心流程</w:t>
      </w:r>
    </w:p>
    <w:p w14:paraId="4E7A3A10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流程：课程浏览 → 在线报名（免费） → 线下/线上培训 → 结业考核 → 证书发放 → 培训机构申请补贴</w:t>
      </w:r>
    </w:p>
    <w:p w14:paraId="77A39FB0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【课程浏览】平台展示各培训机构发布的课程信息，包括课程名称、培训内容、课时安排、开班时间、培训机构资质、学员评价等。支持按技能类型、地区筛选。</w:t>
      </w:r>
    </w:p>
    <w:p w14:paraId="06210E24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【在线报名（免费）】学员选择课程后在线报名，无需支付任何费用。平台记录学员报名信息，推送至对应培训机构。</w:t>
      </w:r>
    </w:p>
    <w:p w14:paraId="0F889E47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【培训实施】培训机构通过管理端安排培训计划，记录学员出勤、学习进度。支持线下实操培训+线上理论课程混合模式。</w:t>
      </w:r>
    </w:p>
    <w:p w14:paraId="6FA47D9B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【结业考核】培训结束后进行理论和实操考核。考核通过标准由培训机构设定并在课程信息中公示。考核成绩录入系统，作为证书发放和补贴申请依据。</w:t>
      </w:r>
    </w:p>
    <w:p w14:paraId="7481C4A6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4.1.3 培训合格证明设计</w:t>
      </w:r>
    </w:p>
    <w:p w14:paraId="4EB70BA4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培训合格证明是连接平台、培训机构、学员、人社部门的关键凭证，设计如下：</w:t>
      </w:r>
    </w:p>
    <w:p w14:paraId="73F10C89">
      <w:pPr>
        <w:pStyle w:val="16"/>
      </w:pPr>
      <w:r>
        <w:rPr>
          <w:rFonts w:ascii="微软雅黑" w:hAnsi="微软雅黑" w:eastAsia="微软雅黑"/>
          <w:b/>
          <w:sz w:val="21"/>
        </w:rPr>
        <w:t>证明编号：</w:t>
      </w:r>
      <w:r>
        <w:rPr>
          <w:rFonts w:ascii="微软雅黑" w:hAnsi="微软雅黑" w:eastAsia="微软雅黑"/>
          <w:b w:val="0"/>
          <w:sz w:val="21"/>
        </w:rPr>
        <w:t>唯一编号，格式：PT+年份+地区代码+流水号（如PT2026085001001），支持二维码扫码验证真伪</w:t>
      </w:r>
    </w:p>
    <w:p w14:paraId="69FF8059">
      <w:pPr>
        <w:pStyle w:val="16"/>
      </w:pPr>
      <w:r>
        <w:rPr>
          <w:rFonts w:ascii="微软雅黑" w:hAnsi="微软雅黑" w:eastAsia="微软雅黑"/>
          <w:b/>
          <w:sz w:val="21"/>
        </w:rPr>
        <w:t>学员信息：</w:t>
      </w:r>
      <w:r>
        <w:rPr>
          <w:rFonts w:ascii="微软雅黑" w:hAnsi="微软雅黑" w:eastAsia="微软雅黑"/>
          <w:b w:val="0"/>
          <w:sz w:val="21"/>
        </w:rPr>
        <w:t>姓名、身份证号、联系方式、培训照片</w:t>
      </w:r>
    </w:p>
    <w:p w14:paraId="3E105731">
      <w:pPr>
        <w:pStyle w:val="16"/>
      </w:pPr>
      <w:r>
        <w:rPr>
          <w:rFonts w:ascii="微软雅黑" w:hAnsi="微软雅黑" w:eastAsia="微软雅黑"/>
          <w:b/>
          <w:sz w:val="21"/>
        </w:rPr>
        <w:t>培训信息：</w:t>
      </w:r>
      <w:r>
        <w:rPr>
          <w:rFonts w:ascii="微软雅黑" w:hAnsi="微软雅黑" w:eastAsia="微软雅黑"/>
          <w:b w:val="0"/>
          <w:sz w:val="21"/>
        </w:rPr>
        <w:t>培训课程名称、培训内容、培训起止日期、总课时、实操课时</w:t>
      </w:r>
    </w:p>
    <w:p w14:paraId="4BDBC9EA">
      <w:pPr>
        <w:pStyle w:val="16"/>
      </w:pPr>
      <w:r>
        <w:rPr>
          <w:rFonts w:ascii="微软雅黑" w:hAnsi="微软雅黑" w:eastAsia="微软雅黑"/>
          <w:b/>
          <w:sz w:val="21"/>
        </w:rPr>
        <w:t>考核信息：</w:t>
      </w:r>
      <w:r>
        <w:rPr>
          <w:rFonts w:ascii="微软雅黑" w:hAnsi="微软雅黑" w:eastAsia="微软雅黑"/>
          <w:b w:val="0"/>
          <w:sz w:val="21"/>
        </w:rPr>
        <w:t>理论成绩、实操成绩、考核日期、是否合格</w:t>
      </w:r>
    </w:p>
    <w:p w14:paraId="6C241F85">
      <w:pPr>
        <w:pStyle w:val="16"/>
      </w:pPr>
      <w:r>
        <w:rPr>
          <w:rFonts w:ascii="微软雅黑" w:hAnsi="微软雅黑" w:eastAsia="微软雅黑"/>
          <w:b/>
          <w:sz w:val="21"/>
        </w:rPr>
        <w:t>机构信息：</w:t>
      </w:r>
      <w:r>
        <w:rPr>
          <w:rFonts w:ascii="微软雅黑" w:hAnsi="微软雅黑" w:eastAsia="微软雅黑"/>
          <w:b w:val="0"/>
          <w:sz w:val="21"/>
        </w:rPr>
        <w:t>培训机构名称、统一社会信用代码、培训资质编号、机构公章（电子签章）</w:t>
      </w:r>
    </w:p>
    <w:p w14:paraId="62217D3D">
      <w:pPr>
        <w:pStyle w:val="16"/>
      </w:pPr>
      <w:r>
        <w:rPr>
          <w:rFonts w:ascii="微软雅黑" w:hAnsi="微软雅黑" w:eastAsia="微软雅黑"/>
          <w:b/>
          <w:sz w:val="21"/>
        </w:rPr>
        <w:t>平台信息：</w:t>
      </w:r>
      <w:r>
        <w:rPr>
          <w:rFonts w:ascii="微软雅黑" w:hAnsi="微软雅黑" w:eastAsia="微软雅黑"/>
          <w:b w:val="0"/>
          <w:sz w:val="21"/>
        </w:rPr>
        <w:t>平台名称、核验二维码、发证日期、证书有效期</w:t>
      </w:r>
    </w:p>
    <w:p w14:paraId="32EC675D">
      <w:pPr>
        <w:pStyle w:val="16"/>
      </w:pPr>
      <w:r>
        <w:rPr>
          <w:rFonts w:ascii="微软雅黑" w:hAnsi="微软雅黑" w:eastAsia="微软雅黑"/>
          <w:b/>
          <w:sz w:val="21"/>
        </w:rPr>
        <w:t>补贴关联：</w:t>
      </w:r>
      <w:r>
        <w:rPr>
          <w:rFonts w:ascii="微软雅黑" w:hAnsi="微软雅黑" w:eastAsia="微软雅黑"/>
          <w:b w:val="0"/>
          <w:sz w:val="21"/>
        </w:rPr>
        <w:t>标注"本证明为人社部门向培训机构发放培训补贴的核验依据"，附补贴申请指引</w:t>
      </w:r>
    </w:p>
    <w:p w14:paraId="3B09FB7F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【验证机制】人社部门可通过以下方式核验证明真伪：（1）扫描证明上的二维码，跳转至平台验证页面，显示学员培训完整信息；（2）登录平台人社专窗，输入证明编号查询；（3）平台定期向人社部门报送培训合格数据接口（需政府授权对接）。</w:t>
      </w:r>
    </w:p>
    <w:p w14:paraId="0A4DFD0C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4.1.4 补贴申报流程（培训机构端）</w:t>
      </w:r>
    </w:p>
    <w:p w14:paraId="2B382B42">
      <w:pPr>
        <w:pStyle w:val="14"/>
      </w:pPr>
      <w:r>
        <w:rPr>
          <w:rFonts w:ascii="微软雅黑" w:hAnsi="微软雅黑" w:eastAsia="微软雅黑"/>
          <w:b w:val="0"/>
          <w:sz w:val="21"/>
        </w:rPr>
        <w:t>学员完成培训并通过考核，获得培训合格证明；</w:t>
      </w:r>
    </w:p>
    <w:p w14:paraId="17FB8991">
      <w:pPr>
        <w:pStyle w:val="14"/>
      </w:pPr>
      <w:r>
        <w:rPr>
          <w:rFonts w:ascii="微软雅黑" w:hAnsi="微软雅黑" w:eastAsia="微软雅黑"/>
          <w:b w:val="0"/>
          <w:sz w:val="21"/>
        </w:rPr>
        <w:t>培训机构登录平台管理端，批量选择合格学员，生成补贴申请批次；</w:t>
      </w:r>
    </w:p>
    <w:p w14:paraId="2DDDBB55">
      <w:pPr>
        <w:pStyle w:val="14"/>
      </w:pPr>
      <w:r>
        <w:rPr>
          <w:rFonts w:ascii="微软雅黑" w:hAnsi="微软雅黑" w:eastAsia="微软雅黑"/>
          <w:b w:val="0"/>
          <w:sz w:val="21"/>
        </w:rPr>
        <w:t>平台自动汇总该批次的培训合格证明、学员信息、培训记录、考勤数据等材料；</w:t>
      </w:r>
    </w:p>
    <w:p w14:paraId="15C033FC">
      <w:pPr>
        <w:pStyle w:val="14"/>
      </w:pPr>
      <w:r>
        <w:rPr>
          <w:rFonts w:ascii="微软雅黑" w:hAnsi="微软雅黑" w:eastAsia="微软雅黑"/>
          <w:b w:val="0"/>
          <w:sz w:val="21"/>
        </w:rPr>
        <w:t>培训机构确认材料无误后，通过平台向人社部门提交补贴申请；</w:t>
      </w:r>
    </w:p>
    <w:p w14:paraId="6F602943">
      <w:pPr>
        <w:pStyle w:val="14"/>
      </w:pPr>
      <w:r>
        <w:rPr>
          <w:rFonts w:ascii="微软雅黑" w:hAnsi="微软雅黑" w:eastAsia="微软雅黑"/>
          <w:b w:val="0"/>
          <w:sz w:val="21"/>
        </w:rPr>
        <w:t>人社部门审核通过后，将培训补贴资金直接发放至培训机构对公账户；</w:t>
      </w:r>
    </w:p>
    <w:p w14:paraId="379FF3AA">
      <w:pPr>
        <w:pStyle w:val="14"/>
      </w:pPr>
      <w:r>
        <w:rPr>
          <w:rFonts w:ascii="微软雅黑" w:hAnsi="微软雅黑" w:eastAsia="微软雅黑"/>
          <w:b w:val="0"/>
          <w:sz w:val="21"/>
        </w:rPr>
        <w:t>平台记录补贴发放状态，作为培训机构结算和后续合作的依据。</w:t>
      </w:r>
    </w:p>
    <w:p w14:paraId="600B446D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【学员零费用模式】整个培训阶段，学员无需支付任何费用。培训机构先行垫付培训成本，待学员考核合格后，凭培训合格证明向人社部门申请补贴。此模式有效降低了飞手入行门槛，提高了培训参与率。</w:t>
      </w:r>
    </w:p>
    <w:p w14:paraId="64ECE3B4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4.2 CAAC考证模块</w:t>
      </w:r>
    </w:p>
    <w:p w14:paraId="0F5AB6E4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4.2.1 功能描述</w:t>
      </w:r>
    </w:p>
    <w:p w14:paraId="0E7DD599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平台作为CAAC无人机执照考试的官方报名入口之一，对接具备CAAC培训资质的机构，为学员提供"技能培训→CAAC考证→平台接单"的闭环服务。CAAC考证通过的人员可在平台完成资质认证，获得合规接单权限。平台支持人社部门对CAAC考证的证书补贴政策，学员或培训机构可通过平台申请证书补贴。</w:t>
      </w:r>
    </w:p>
    <w:p w14:paraId="21523903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4.2.2 入口设计</w:t>
      </w:r>
    </w:p>
    <w:p w14:paraId="34C18F31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提供两个入口路径：</w:t>
      </w:r>
    </w:p>
    <w:p w14:paraId="05EF14AD">
      <w:r>
        <w:rPr>
          <w:rFonts w:ascii="微软雅黑" w:hAnsi="微软雅黑" w:eastAsia="微软雅黑"/>
          <w:b/>
          <w:sz w:val="21"/>
        </w:rPr>
        <w:t>【路径一：独立报名入口】</w:t>
      </w:r>
      <w:r>
        <w:rPr>
          <w:rFonts w:ascii="微软雅黑" w:hAnsi="微软雅黑" w:eastAsia="微软雅黑"/>
          <w:b w:val="0"/>
          <w:sz w:val="21"/>
        </w:rPr>
        <w:t>微信小程序首页设置"CAAC考证"专区，用户可直接浏览各CAAC授权培训机构发布的考证班信息，包括执照类型（视距内/视距外/教员）、机型（多旋翼/固定翼/直升机）、培训周期、费用等，选择机构后在线报名缴费。</w:t>
      </w:r>
    </w:p>
    <w:p w14:paraId="0361681A">
      <w:r>
        <w:rPr>
          <w:rFonts w:ascii="微软雅黑" w:hAnsi="微软雅黑" w:eastAsia="微软雅黑"/>
          <w:b/>
          <w:sz w:val="21"/>
        </w:rPr>
        <w:t>【路径二：技能培训延续入口】</w:t>
      </w:r>
      <w:r>
        <w:rPr>
          <w:rFonts w:ascii="微软雅黑" w:hAnsi="微软雅黑" w:eastAsia="微软雅黑"/>
          <w:b w:val="0"/>
          <w:sz w:val="21"/>
        </w:rPr>
        <w:t>学员完成平台技能培训后，在培训结束页面/个人中心提示"继续考取CAAC执照，解锁平台接单权限"，引导学员一键报名CAAC考证培训。平台根据学员已完成的技能培训记录，智能推荐匹配的CAAC课程，并提供费用减免优惠，减免额度由平台设定。</w:t>
      </w:r>
    </w:p>
    <w:p w14:paraId="13A2785A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4.2.3 培训机构管理端功能</w:t>
      </w:r>
    </w:p>
    <w:p w14:paraId="4CDACB13">
      <w:pPr>
        <w:pStyle w:val="16"/>
      </w:pPr>
      <w:r>
        <w:rPr>
          <w:rFonts w:ascii="微软雅黑" w:hAnsi="微软雅黑" w:eastAsia="微软雅黑"/>
          <w:b w:val="0"/>
          <w:sz w:val="21"/>
        </w:rPr>
        <w:t>报名查看：实时查看通过平台报名的学员列表，包括学员基本信息、选择的课程、缴费状态、报名时间；</w:t>
      </w:r>
    </w:p>
    <w:p w14:paraId="55BE2A30">
      <w:pPr>
        <w:pStyle w:val="16"/>
      </w:pPr>
      <w:r>
        <w:rPr>
          <w:rFonts w:ascii="微软雅黑" w:hAnsi="微软雅黑" w:eastAsia="微软雅黑"/>
          <w:b w:val="0"/>
          <w:sz w:val="21"/>
        </w:rPr>
        <w:t>学员管理：对报名学员进行分班、安排理论和实操培训课程、记录考勤和训练进度；</w:t>
      </w:r>
    </w:p>
    <w:p w14:paraId="2FC2A49A">
      <w:pPr>
        <w:pStyle w:val="16"/>
      </w:pPr>
      <w:r>
        <w:rPr>
          <w:rFonts w:ascii="微软雅黑" w:hAnsi="微软雅黑" w:eastAsia="微软雅黑"/>
          <w:b w:val="0"/>
          <w:sz w:val="21"/>
        </w:rPr>
        <w:t>考试管理：录入学员模拟考试成绩，标记推荐参加正式CAAC考试的学员名单；</w:t>
      </w:r>
    </w:p>
    <w:p w14:paraId="77352923">
      <w:pPr>
        <w:pStyle w:val="16"/>
      </w:pPr>
      <w:r>
        <w:rPr>
          <w:rFonts w:ascii="微软雅黑" w:hAnsi="微软雅黑" w:eastAsia="微软雅黑"/>
          <w:b w:val="0"/>
          <w:sz w:val="21"/>
        </w:rPr>
        <w:t>证书回传：学员通过CAAC正式考试后，培训机构在管理端上传学员的CAAC执照信息（执照编号、执照等级、有效期、电子执照截图）；</w:t>
      </w:r>
    </w:p>
    <w:p w14:paraId="2884B107">
      <w:pPr>
        <w:pStyle w:val="16"/>
      </w:pPr>
      <w:r>
        <w:rPr>
          <w:rFonts w:ascii="微软雅黑" w:hAnsi="微软雅黑" w:eastAsia="微软雅黑"/>
          <w:b w:val="0"/>
          <w:sz w:val="21"/>
        </w:rPr>
        <w:t>费用结算：查看平台已结算的培训费用明细，确认到账情况；</w:t>
      </w:r>
    </w:p>
    <w:p w14:paraId="13FEC4F5">
      <w:pPr>
        <w:pStyle w:val="16"/>
      </w:pPr>
      <w:r>
        <w:rPr>
          <w:rFonts w:ascii="微软雅黑" w:hAnsi="微软雅黑" w:eastAsia="微软雅黑"/>
          <w:b w:val="0"/>
          <w:sz w:val="21"/>
        </w:rPr>
        <w:t>补贴申报：查看学员人社证书补贴申请状态，协助学员或批量提交补贴材料。</w:t>
      </w:r>
    </w:p>
    <w:p w14:paraId="58CA9B72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4.2.4 费用结算机制（报名即分账）</w:t>
      </w:r>
    </w:p>
    <w:p w14:paraId="745AEB61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【结算规则】平台与培训机构采用"报名即分账"模式，学员完成报名缴费后，平台立即与培训机构进行费用结算：</w:t>
      </w:r>
    </w:p>
    <w:p w14:paraId="3D2A040A">
      <w:pPr>
        <w:pStyle w:val="14"/>
      </w:pPr>
      <w:r>
        <w:rPr>
          <w:rFonts w:ascii="微软雅黑" w:hAnsi="微软雅黑" w:eastAsia="微软雅黑"/>
          <w:b w:val="0"/>
          <w:sz w:val="21"/>
        </w:rPr>
        <w:t>学员报名时，培训费用全额支付至平台监管账户；</w:t>
      </w:r>
    </w:p>
    <w:p w14:paraId="4126CD03">
      <w:pPr>
        <w:pStyle w:val="14"/>
      </w:pPr>
      <w:r>
        <w:rPr>
          <w:rFonts w:ascii="微软雅黑" w:hAnsi="微软雅黑" w:eastAsia="微软雅黑"/>
          <w:b w:val="0"/>
          <w:sz w:val="21"/>
        </w:rPr>
        <w:t>学员缴费成功后，平台立即按照约定比例进行分账：扣除平台服务费（建议15%-25%）后，将剩余培训费用实时结算至培训机构对公账户；</w:t>
      </w:r>
    </w:p>
    <w:p w14:paraId="7690DCAB">
      <w:pPr>
        <w:pStyle w:val="14"/>
      </w:pPr>
      <w:r>
        <w:rPr>
          <w:rFonts w:ascii="微软雅黑" w:hAnsi="微软雅黑" w:eastAsia="微软雅黑"/>
          <w:b w:val="0"/>
          <w:sz w:val="21"/>
        </w:rPr>
        <w:t>平台提成比例根据机构等级、课程类型、招生数量等因素动态调整：新入驻机构提成比例较高（25%），优质合作机构可降低至15%；批量招生（一次性报名10人以上）可享受提成减免优惠；</w:t>
      </w:r>
    </w:p>
    <w:p w14:paraId="65D97BA2">
      <w:pPr>
        <w:pStyle w:val="14"/>
      </w:pPr>
      <w:r>
        <w:rPr>
          <w:rFonts w:ascii="微软雅黑" w:hAnsi="微软雅黑" w:eastAsia="微软雅黑"/>
          <w:b w:val="0"/>
          <w:sz w:val="21"/>
        </w:rPr>
        <w:t>分账完成后，平台记录结算凭证（订单号、分账金额、时间戳），供双方对账查询；</w:t>
      </w:r>
    </w:p>
    <w:p w14:paraId="453F394E">
      <w:pPr>
        <w:pStyle w:val="14"/>
      </w:pPr>
      <w:r>
        <w:rPr>
          <w:rFonts w:ascii="微软雅黑" w:hAnsi="微软雅黑" w:eastAsia="微软雅黑"/>
          <w:b w:val="0"/>
          <w:sz w:val="21"/>
        </w:rPr>
        <w:t>若学员在培训期间申请退费，按以下退费规则处理：</w:t>
      </w:r>
    </w:p>
    <w:p w14:paraId="08B8CDAF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【退费规则】学员退费按培训进度阶梯式退还：</w:t>
      </w:r>
    </w:p>
    <w:p w14:paraId="57644607">
      <w:pPr>
        <w:pStyle w:val="16"/>
      </w:pPr>
      <w:r>
        <w:rPr>
          <w:rFonts w:ascii="微软雅黑" w:hAnsi="微软雅黑" w:eastAsia="微软雅黑"/>
          <w:b w:val="0"/>
          <w:sz w:val="21"/>
        </w:rPr>
        <w:t>开课前申请退费：退还学员缴纳费用的90%（平台与培训机构按原分账比例各自退还对应部分）；</w:t>
      </w:r>
    </w:p>
    <w:p w14:paraId="068809F8">
      <w:pPr>
        <w:pStyle w:val="16"/>
      </w:pPr>
      <w:r>
        <w:rPr>
          <w:rFonts w:ascii="微软雅黑" w:hAnsi="微软雅黑" w:eastAsia="微软雅黑"/>
          <w:b w:val="0"/>
          <w:sz w:val="21"/>
        </w:rPr>
        <w:t>开课后但未超过总课时30%：退还学员缴纳费用的60%（平台与培训机构按原分账比例各自退还对应部分）；</w:t>
      </w:r>
    </w:p>
    <w:p w14:paraId="51890604">
      <w:pPr>
        <w:pStyle w:val="16"/>
      </w:pPr>
      <w:r>
        <w:rPr>
          <w:rFonts w:ascii="微软雅黑" w:hAnsi="微软雅黑" w:eastAsia="微软雅黑"/>
          <w:b w:val="0"/>
          <w:sz w:val="21"/>
        </w:rPr>
        <w:t>开课后超过总课时30%但未超过50%：退还学员缴纳费用的30%（平台与培训机构按原分账比例各自退还对应部分）；</w:t>
      </w:r>
    </w:p>
    <w:p w14:paraId="27698C58">
      <w:pPr>
        <w:pStyle w:val="16"/>
      </w:pPr>
      <w:r>
        <w:rPr>
          <w:rFonts w:ascii="微软雅黑" w:hAnsi="微软雅黑" w:eastAsia="微软雅黑"/>
          <w:b w:val="0"/>
          <w:sz w:val="21"/>
        </w:rPr>
        <w:t>开课后超过总课时50%：不予退费；</w:t>
      </w:r>
    </w:p>
    <w:p w14:paraId="1B2E7D1E">
      <w:pPr>
        <w:pStyle w:val="16"/>
      </w:pPr>
      <w:r>
        <w:rPr>
          <w:rFonts w:ascii="微软雅黑" w:hAnsi="微软雅黑" w:eastAsia="微软雅黑"/>
          <w:b w:val="0"/>
          <w:sz w:val="21"/>
        </w:rPr>
        <w:t>因培训机构原因（如停课、师资变动）导致无法完成培训：全额退还学员费用，平台不收取服务费；</w:t>
      </w:r>
    </w:p>
    <w:p w14:paraId="788528DF">
      <w:pPr>
        <w:pStyle w:val="16"/>
      </w:pPr>
      <w:r>
        <w:rPr>
          <w:rFonts w:ascii="微软雅黑" w:hAnsi="微软雅黑" w:eastAsia="微软雅黑"/>
          <w:b w:val="0"/>
          <w:sz w:val="21"/>
        </w:rPr>
        <w:t>因学员个人原因（如身体原因、时间冲突）申请退费：按上述阶梯规则执行，平台与培训机构按比例承担退款。</w:t>
      </w:r>
    </w:p>
    <w:p w14:paraId="5B0A1E57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【分账示例】学员报名CAAC考证培训，缴纳费用5000元，平台提成比例20%：学员缴费成功后，平台立即分账：平台留存1000元，培训机构到账4000元。若学员在开课后第3天（未超30%课时）申请退费，应退学员3000元（60%），平台退还600元（20%×3000），培训机构退还2400元（80%×3000）。</w:t>
      </w:r>
    </w:p>
    <w:p w14:paraId="06C6CE79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4.2.5 人社证书补贴机制</w:t>
      </w:r>
    </w:p>
    <w:p w14:paraId="18A9F8A5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为降低学员考证成本，平台对接人社部门CAAC证书补贴政策，支持两种申请模式：</w:t>
      </w:r>
    </w:p>
    <w:p w14:paraId="44F5191A">
      <w:r>
        <w:rPr>
          <w:rFonts w:ascii="微软雅黑" w:hAnsi="微软雅黑" w:eastAsia="微软雅黑"/>
          <w:b/>
          <w:sz w:val="21"/>
        </w:rPr>
        <w:t>【个人申请模式】</w:t>
      </w:r>
      <w:r>
        <w:rPr>
          <w:rFonts w:ascii="微软雅黑" w:hAnsi="微软雅黑" w:eastAsia="微软雅黑"/>
          <w:b w:val="0"/>
          <w:sz w:val="21"/>
        </w:rPr>
        <w:t>学员通过CAAC考试并取得执照后，登录平台"证书补贴"入口，上传CAAC执照信息、身份证、银行卡等材料；平台对材料进行初步审核（格式、完整性校验）；审核通过后，学员可选择自行前往人社窗口提交，或通过平台推送至人社补贴系统（如已对接）；人社部门审核通过后，将证书补贴资金（通常为考证费用的30%-50%，具体以当地政策为准）直接发放至学员个人银行账户。</w:t>
      </w:r>
    </w:p>
    <w:p w14:paraId="741B6343">
      <w:r>
        <w:rPr>
          <w:rFonts w:ascii="微软雅黑" w:hAnsi="微软雅黑" w:eastAsia="微软雅黑"/>
          <w:b/>
          <w:sz w:val="21"/>
        </w:rPr>
        <w:t>【培训机构批量申请模式】</w:t>
      </w:r>
      <w:r>
        <w:rPr>
          <w:rFonts w:ascii="微软雅黑" w:hAnsi="微软雅黑" w:eastAsia="微软雅黑"/>
          <w:b w:val="0"/>
          <w:sz w:val="21"/>
        </w:rPr>
        <w:t>培训机构登录平台管理端，批量选择已通过CAAC考试的学员，生成证书补贴申请批次；平台自动汇总该批次的CAAC执照信息、学员身份信息、培训记录、缴费凭证等材料；培训机构确认材料无误后，通过平台向人社部门批量提交补贴申请；人社部门审核通过后，将证书补贴资金统一发放至培训机构对公账户，培训机构再按约定转付给学员（或抵扣学员未缴费用）；平台记录补贴发放状态，作为培训机构服务质量和后续合作的依据。</w:t>
      </w:r>
    </w:p>
    <w:p w14:paraId="46C3AC73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【补贴标准参考】各地人社部门对CAAC证书补贴标准存在差异，平台提供政策查询功能，学员可输入所在地区，自动匹配当地补贴政策（补贴金额、申请条件、所需材料、办理流程）。典型补贴标准：视距内驾驶员执照补贴1500-2000元，视距外驾驶员执照补贴2000-3000元，教员执照补贴3000-5000元。</w:t>
      </w:r>
    </w:p>
    <w:p w14:paraId="26CEE385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4.2.6 持证人员平台权益</w:t>
      </w:r>
    </w:p>
    <w:p w14:paraId="363C3C02">
      <w:pPr>
        <w:pStyle w:val="16"/>
      </w:pPr>
      <w:r>
        <w:rPr>
          <w:rFonts w:ascii="微软雅黑" w:hAnsi="微软雅黑" w:eastAsia="微软雅黑"/>
          <w:b w:val="0"/>
          <w:sz w:val="21"/>
        </w:rPr>
        <w:t>接单权限：CAAC执照认证通过后，个人飞手可在平台接单（仅限执照允许的操作范围和空域）；</w:t>
      </w:r>
    </w:p>
    <w:p w14:paraId="627FC1D9">
      <w:pPr>
        <w:pStyle w:val="16"/>
      </w:pPr>
      <w:r>
        <w:rPr>
          <w:rFonts w:ascii="微软雅黑" w:hAnsi="微软雅黑" w:eastAsia="微软雅黑"/>
          <w:b w:val="0"/>
          <w:sz w:val="21"/>
        </w:rPr>
        <w:t>机组关联：持证飞手可申请加入平台注册的企业机组，由企业统一派单管理；</w:t>
      </w:r>
    </w:p>
    <w:p w14:paraId="186223E0">
      <w:pPr>
        <w:pStyle w:val="16"/>
      </w:pPr>
      <w:r>
        <w:rPr>
          <w:rFonts w:ascii="微软雅黑" w:hAnsi="微软雅黑" w:eastAsia="微软雅黑"/>
          <w:b w:val="0"/>
          <w:sz w:val="21"/>
        </w:rPr>
        <w:t>企业绑定：无人机服务企业可将旗下持证飞手绑定至企业账号，飞手接单收入归企业所有或按比例分配；</w:t>
      </w:r>
    </w:p>
    <w:p w14:paraId="0B4683BA">
      <w:pPr>
        <w:pStyle w:val="16"/>
      </w:pPr>
      <w:r>
        <w:rPr>
          <w:rFonts w:ascii="微软雅黑" w:hAnsi="微软雅黑" w:eastAsia="微软雅黑"/>
          <w:b w:val="0"/>
          <w:sz w:val="21"/>
        </w:rPr>
        <w:t>信用加分：持证飞手在平台信用体系中获得基础加分，优先展示在需求方推荐列表；</w:t>
      </w:r>
    </w:p>
    <w:p w14:paraId="6EACC742">
      <w:pPr>
        <w:pStyle w:val="16"/>
      </w:pPr>
      <w:r>
        <w:rPr>
          <w:rFonts w:ascii="微软雅黑" w:hAnsi="微软雅黑" w:eastAsia="微软雅黑"/>
          <w:b w:val="0"/>
          <w:sz w:val="21"/>
        </w:rPr>
        <w:t>进阶培训：解锁平台高阶行业应用培训课程（如电力巡检、航测数据处理、吊运操作等）；</w:t>
      </w:r>
    </w:p>
    <w:p w14:paraId="40B1C76B">
      <w:pPr>
        <w:pStyle w:val="16"/>
      </w:pPr>
      <w:r>
        <w:rPr>
          <w:rFonts w:ascii="微软雅黑" w:hAnsi="微软雅黑" w:eastAsia="微软雅黑"/>
          <w:b w:val="0"/>
          <w:sz w:val="21"/>
        </w:rPr>
        <w:t>补贴权益：持证飞手可申请人社部门CAAC证书补贴，平台提供一站式申请服务。</w:t>
      </w:r>
    </w:p>
    <w:p w14:paraId="7EB49BBD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4.3 订单供需模块</w:t>
      </w:r>
    </w:p>
    <w:p w14:paraId="59230AB3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4.3.1 功能描述</w:t>
      </w:r>
    </w:p>
    <w:p w14:paraId="716C54B9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平台提供无人机服务需求的发布与接单撮合功能。平台本身不直接管理空域，但通过在关键流程节点嵌入合规引导，确保用户在UOM平台完成"一登二查三申请"的合规流程。需求方涵盖航拍、测绘、巡检、植保、物流、吊运等一切可使用无人机操作的场景。</w:t>
      </w:r>
    </w:p>
    <w:p w14:paraId="5A78233A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4.3.2 需求发布流程</w:t>
      </w:r>
    </w:p>
    <w:p w14:paraId="69FBA47A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需求方发布任务的标准流程：</w:t>
      </w:r>
    </w:p>
    <w:p w14:paraId="4B4C44F2">
      <w:pPr>
        <w:pStyle w:val="14"/>
      </w:pPr>
      <w:r>
        <w:rPr>
          <w:rFonts w:ascii="微软雅黑" w:hAnsi="微软雅黑" w:eastAsia="微软雅黑"/>
          <w:b w:val="0"/>
          <w:sz w:val="21"/>
        </w:rPr>
        <w:t>需求方填写任务信息：任务类型（航拍/测绘/巡检/植保/物流/吊运/应急救援等）、任务地点、时间要求、预算范围、设备要求、飞手资质要求；</w:t>
      </w:r>
    </w:p>
    <w:p w14:paraId="38545D23">
      <w:pPr>
        <w:pStyle w:val="14"/>
      </w:pPr>
      <w:r>
        <w:rPr>
          <w:rFonts w:ascii="微软雅黑" w:hAnsi="微软雅黑" w:eastAsia="微软雅黑"/>
          <w:b w:val="0"/>
          <w:sz w:val="21"/>
        </w:rPr>
        <w:t>平台智能评估：根据任务地点，平台调用地图服务初步判断所在区域属性（适飞区/管制区/禁飞区），在任务详情页给出风险提示；</w:t>
      </w:r>
    </w:p>
    <w:p w14:paraId="597ADBEF">
      <w:pPr>
        <w:pStyle w:val="14"/>
      </w:pPr>
      <w:r>
        <w:rPr>
          <w:rFonts w:ascii="微软雅黑" w:hAnsi="微软雅黑" w:eastAsia="微软雅黑"/>
          <w:b w:val="0"/>
          <w:sz w:val="21"/>
        </w:rPr>
        <w:t>需求方确认发布：任务进入平台订单池，向符合条件的飞手/企业推送。</w:t>
      </w:r>
    </w:p>
    <w:p w14:paraId="3293056C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4.3.3 飞手接单流程</w:t>
      </w:r>
    </w:p>
    <w:p w14:paraId="4B4DDBFF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飞手/企业接单及执行的标准流程：</w:t>
      </w:r>
    </w:p>
    <w:p w14:paraId="2C5E425C">
      <w:pPr>
        <w:pStyle w:val="14"/>
      </w:pPr>
      <w:r>
        <w:rPr>
          <w:rFonts w:ascii="微软雅黑" w:hAnsi="微软雅黑" w:eastAsia="微软雅黑"/>
          <w:b w:val="0"/>
          <w:sz w:val="21"/>
        </w:rPr>
        <w:t>飞手浏览订单池，根据任务地点、类型、报酬等条件筛选意向订单；</w:t>
      </w:r>
    </w:p>
    <w:p w14:paraId="1A4E1057">
      <w:pPr>
        <w:pStyle w:val="14"/>
      </w:pPr>
      <w:r>
        <w:rPr>
          <w:rFonts w:ascii="微软雅黑" w:hAnsi="微软雅黑" w:eastAsia="微软雅黑"/>
          <w:b w:val="0"/>
          <w:sz w:val="21"/>
        </w:rPr>
        <w:t>飞手点击"我要接单"，系统校验飞手资质（CAAC执照有效性、执照等级是否匹配任务要求）；</w:t>
      </w:r>
    </w:p>
    <w:p w14:paraId="1EA442D4">
      <w:pPr>
        <w:pStyle w:val="14"/>
      </w:pPr>
      <w:r>
        <w:rPr>
          <w:rFonts w:ascii="微软雅黑" w:hAnsi="微软雅黑" w:eastAsia="微软雅黑"/>
          <w:b w:val="0"/>
          <w:sz w:val="21"/>
        </w:rPr>
        <w:t>资质校验通过后，飞手可查看需求方联系方式，双方可在线沟通确认任务细节；</w:t>
      </w:r>
    </w:p>
    <w:p w14:paraId="236B4C56">
      <w:pPr>
        <w:pStyle w:val="14"/>
      </w:pPr>
      <w:r>
        <w:rPr>
          <w:rFonts w:ascii="微软雅黑" w:hAnsi="微软雅黑" w:eastAsia="微软雅黑"/>
          <w:b w:val="0"/>
          <w:sz w:val="21"/>
        </w:rPr>
        <w:t>双方确认后，签署电子服务合同（平台提供标准合同模板），需求方支付定金至平台监管账户；</w:t>
      </w:r>
    </w:p>
    <w:p w14:paraId="472CEB2A">
      <w:pPr>
        <w:pStyle w:val="14"/>
      </w:pPr>
      <w:r>
        <w:rPr>
          <w:rFonts w:ascii="微软雅黑" w:hAnsi="微软雅黑" w:eastAsia="微软雅黑"/>
          <w:b w:val="0"/>
          <w:sz w:val="21"/>
        </w:rPr>
        <w:t>【合规引导-一登】飞手执行任务前，平台弹窗提醒："请确认已在UOM平台完成无人机实名登记"，并提供UOM登记页面跳转链接。未登记者引导完成登记；</w:t>
      </w:r>
    </w:p>
    <w:p w14:paraId="347A3D82">
      <w:pPr>
        <w:pStyle w:val="14"/>
      </w:pPr>
      <w:r>
        <w:rPr>
          <w:rFonts w:ascii="微软雅黑" w:hAnsi="微软雅黑" w:eastAsia="微软雅黑"/>
          <w:b w:val="0"/>
          <w:sz w:val="21"/>
        </w:rPr>
        <w:t>【合规引导-二查】飞手在任务执行前，平台引导飞手登录UOM平台查询任务地点空域属性：微型无人机真高50米以下、轻型/小型无人机真高120米以下的适飞空域，无需申请；管制空域需提前申请。平台提供UOM空域查询页面跳转链接；</w:t>
      </w:r>
    </w:p>
    <w:p w14:paraId="40BF973F">
      <w:pPr>
        <w:pStyle w:val="14"/>
      </w:pPr>
      <w:r>
        <w:rPr>
          <w:rFonts w:ascii="微软雅黑" w:hAnsi="微软雅黑" w:eastAsia="微软雅黑"/>
          <w:b w:val="0"/>
          <w:sz w:val="21"/>
        </w:rPr>
        <w:t>【合规引导-三申请】如任务地点位于管制空域，平台引导飞手通过UOM平台提交飞行计划申请，并将申请结果截图上传至平台订单附件，作为合规执行凭证；</w:t>
      </w:r>
    </w:p>
    <w:p w14:paraId="5101E61F">
      <w:pPr>
        <w:pStyle w:val="14"/>
      </w:pPr>
      <w:r>
        <w:rPr>
          <w:rFonts w:ascii="微软雅黑" w:hAnsi="微软雅黑" w:eastAsia="微软雅黑"/>
          <w:b w:val="0"/>
          <w:sz w:val="21"/>
        </w:rPr>
        <w:t>任务执行：飞手按约定时间地点完成任务，需求方验收确认；</w:t>
      </w:r>
    </w:p>
    <w:p w14:paraId="766803D5">
      <w:pPr>
        <w:pStyle w:val="14"/>
      </w:pPr>
      <w:r>
        <w:rPr>
          <w:rFonts w:ascii="微软雅黑" w:hAnsi="微软雅黑" w:eastAsia="微软雅黑"/>
          <w:b w:val="0"/>
          <w:sz w:val="21"/>
        </w:rPr>
        <w:t>费用结算：需求方支付尾款，平台扣除佣金后结算给飞手/企业。</w:t>
      </w:r>
    </w:p>
    <w:p w14:paraId="45FB8C33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4.3.4 合规判断逻辑设计</w:t>
      </w:r>
    </w:p>
    <w:p w14:paraId="215E22D1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平台在订单全流程中设置多个合规校验节点，不替代UOM和公安的审批职能，但确保用户知晓并履行合规义务：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23CC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E6F0FF"/>
          </w:tcPr>
          <w:p w14:paraId="4907FE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环节</w:t>
            </w:r>
          </w:p>
        </w:tc>
        <w:tc>
          <w:tcPr>
            <w:tcW w:w="2160" w:type="dxa"/>
            <w:shd w:val="clear" w:color="auto" w:fill="E6F0FF"/>
          </w:tcPr>
          <w:p w14:paraId="195DEEF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校验内容</w:t>
            </w:r>
          </w:p>
        </w:tc>
        <w:tc>
          <w:tcPr>
            <w:tcW w:w="2160" w:type="dxa"/>
            <w:shd w:val="clear" w:color="auto" w:fill="E6F0FF"/>
          </w:tcPr>
          <w:p w14:paraId="2BB0AF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平台动作</w:t>
            </w:r>
          </w:p>
        </w:tc>
        <w:tc>
          <w:tcPr>
            <w:tcW w:w="2160" w:type="dxa"/>
            <w:shd w:val="clear" w:color="auto" w:fill="E6F0FF"/>
          </w:tcPr>
          <w:p w14:paraId="5354AF4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未通过处理</w:t>
            </w:r>
          </w:p>
        </w:tc>
      </w:tr>
      <w:tr w14:paraId="48B0B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10F8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接单资质校验</w:t>
            </w:r>
          </w:p>
        </w:tc>
        <w:tc>
          <w:tcPr>
            <w:tcW w:w="2160" w:type="dxa"/>
          </w:tcPr>
          <w:p w14:paraId="66A740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CAAC执照有效性、执照等级匹配度</w:t>
            </w:r>
          </w:p>
        </w:tc>
        <w:tc>
          <w:tcPr>
            <w:tcW w:w="2160" w:type="dxa"/>
          </w:tcPr>
          <w:p w14:paraId="23BE6B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自动系统校验</w:t>
            </w:r>
          </w:p>
        </w:tc>
        <w:tc>
          <w:tcPr>
            <w:tcW w:w="2160" w:type="dxa"/>
          </w:tcPr>
          <w:p w14:paraId="350CBD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不允许接单，提示考取相应执照</w:t>
            </w:r>
          </w:p>
        </w:tc>
      </w:tr>
      <w:tr w14:paraId="0AB2E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5A49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实名登记校验</w:t>
            </w:r>
          </w:p>
        </w:tc>
        <w:tc>
          <w:tcPr>
            <w:tcW w:w="2160" w:type="dxa"/>
          </w:tcPr>
          <w:p w14:paraId="20B6E5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UOM实名登记状态</w:t>
            </w:r>
          </w:p>
        </w:tc>
        <w:tc>
          <w:tcPr>
            <w:tcW w:w="2160" w:type="dxa"/>
          </w:tcPr>
          <w:p w14:paraId="5E4ACE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弹窗引导+跳转UOM</w:t>
            </w:r>
          </w:p>
        </w:tc>
        <w:tc>
          <w:tcPr>
            <w:tcW w:w="2160" w:type="dxa"/>
          </w:tcPr>
          <w:p w14:paraId="687FE2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标记"待登记"，限制部分功能</w:t>
            </w:r>
          </w:p>
        </w:tc>
      </w:tr>
      <w:tr w14:paraId="6B295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690B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空域查询引导</w:t>
            </w:r>
          </w:p>
        </w:tc>
        <w:tc>
          <w:tcPr>
            <w:tcW w:w="2160" w:type="dxa"/>
          </w:tcPr>
          <w:p w14:paraId="765EE1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任务地点空域属性</w:t>
            </w:r>
          </w:p>
        </w:tc>
        <w:tc>
          <w:tcPr>
            <w:tcW w:w="2160" w:type="dxa"/>
          </w:tcPr>
          <w:p w14:paraId="6FC491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提供UOM查询入口+风险提示</w:t>
            </w:r>
          </w:p>
        </w:tc>
        <w:tc>
          <w:tcPr>
            <w:tcW w:w="2160" w:type="dxa"/>
          </w:tcPr>
          <w:p w14:paraId="07D12A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强制阅读风险提示后确认</w:t>
            </w:r>
          </w:p>
        </w:tc>
      </w:tr>
      <w:tr w14:paraId="72C69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DF7A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管制空域申请</w:t>
            </w:r>
          </w:p>
        </w:tc>
        <w:tc>
          <w:tcPr>
            <w:tcW w:w="2160" w:type="dxa"/>
          </w:tcPr>
          <w:p w14:paraId="476218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是否提交飞行计划</w:t>
            </w:r>
          </w:p>
        </w:tc>
        <w:tc>
          <w:tcPr>
            <w:tcW w:w="2160" w:type="dxa"/>
          </w:tcPr>
          <w:p w14:paraId="10C2D9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引导UOM申请+要求上传凭证</w:t>
            </w:r>
          </w:p>
        </w:tc>
        <w:tc>
          <w:tcPr>
            <w:tcW w:w="2160" w:type="dxa"/>
          </w:tcPr>
          <w:p w14:paraId="24A8A2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未上传凭证标记"高风险订单"</w:t>
            </w:r>
          </w:p>
        </w:tc>
      </w:tr>
      <w:tr w14:paraId="26FF0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626D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任务完成核验</w:t>
            </w:r>
          </w:p>
        </w:tc>
        <w:tc>
          <w:tcPr>
            <w:tcW w:w="2160" w:type="dxa"/>
          </w:tcPr>
          <w:p w14:paraId="363077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服务完成+评价</w:t>
            </w:r>
          </w:p>
        </w:tc>
        <w:tc>
          <w:tcPr>
            <w:tcW w:w="2160" w:type="dxa"/>
          </w:tcPr>
          <w:p w14:paraId="2A9B86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双方确认+评价</w:t>
            </w:r>
          </w:p>
        </w:tc>
        <w:tc>
          <w:tcPr>
            <w:tcW w:w="2160" w:type="dxa"/>
          </w:tcPr>
          <w:p w14:paraId="3D0F09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纠纷介入仲裁</w:t>
            </w:r>
          </w:p>
        </w:tc>
      </w:tr>
    </w:tbl>
    <w:p w14:paraId="04674653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【免责声明】平台在订单页面显著位置提示："本平台仅提供订单撮合服务，不替代UOM平台的空域管理和飞行审批职能。飞手应严格遵守《无人驾驶航空器飞行管理暂行条例》，在UOM平台完成实名登记、空域查询和飞行申请。因未履行合规手续导致的法律后果，由飞手自行承担。"</w:t>
      </w:r>
    </w:p>
    <w:p w14:paraId="08FD58DE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4.4 电商交易模块</w:t>
      </w:r>
    </w:p>
    <w:p w14:paraId="5A76391D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4.4.1 功能描述</w:t>
      </w:r>
    </w:p>
    <w:p w14:paraId="417A3DAD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平台提供无人机整机、配件、耗材及闲置二手设备的交易服务。支持企业店铺和个人店铺两种模式，均需通过平台管理后台进行商品上传和管理。</w:t>
      </w:r>
    </w:p>
    <w:p w14:paraId="201CCDC1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4.4.2 店铺类型与管理后台</w:t>
      </w:r>
    </w:p>
    <w:p w14:paraId="3A8ED7F3">
      <w:r>
        <w:rPr>
          <w:rFonts w:ascii="微软雅黑" w:hAnsi="微软雅黑" w:eastAsia="微软雅黑"/>
          <w:b/>
          <w:sz w:val="21"/>
        </w:rPr>
        <w:t>【企业店铺】</w:t>
      </w:r>
      <w:r>
        <w:rPr>
          <w:rFonts w:ascii="微软雅黑" w:hAnsi="微软雅黑" w:eastAsia="微软雅黑"/>
          <w:b w:val="0"/>
          <w:sz w:val="21"/>
        </w:rPr>
        <w:t>入驻条件：营业执照、法人身份证、品牌授权书（如为经销商）、对公账户。管理后台功能：商品上架/下架/编辑、库存管理、订单处理、物流发货、售后管理、财务对账、店铺装修、营销活动设置。权益：可发布全新商品和官方配件，参与平台促销活动，获得企业认证标识。</w:t>
      </w:r>
    </w:p>
    <w:p w14:paraId="27BA2CB8">
      <w:r>
        <w:rPr>
          <w:rFonts w:ascii="微软雅黑" w:hAnsi="微软雅黑" w:eastAsia="微软雅黑"/>
          <w:b/>
          <w:sz w:val="21"/>
        </w:rPr>
        <w:t>【个人店铺】</w:t>
      </w:r>
      <w:r>
        <w:rPr>
          <w:rFonts w:ascii="微软雅黑" w:hAnsi="微软雅黑" w:eastAsia="微软雅黑"/>
          <w:b w:val="0"/>
          <w:sz w:val="21"/>
        </w:rPr>
        <w:t>入驻条件：实名认证（身份证+人脸识别）、绑定银行卡。管理后台功能：商品发布（仅限闲置二手设备）、价格管理、订单查看、发货管理、收入提现。限制：仅可发布个人闲置二手无人机及配件，不可销售全新商品（需升级为企业店铺）。二手商品需上传设备实拍照片、飞行时长、维修记录、成色描述。</w:t>
      </w:r>
    </w:p>
    <w:p w14:paraId="3D189D60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4.4.3 商品分类与发布规范</w:t>
      </w:r>
    </w:p>
    <w:p w14:paraId="01F20056">
      <w:pPr>
        <w:pStyle w:val="16"/>
      </w:pPr>
      <w:r>
        <w:rPr>
          <w:rFonts w:ascii="微软雅黑" w:hAnsi="微软雅黑" w:eastAsia="微软雅黑"/>
          <w:b/>
          <w:sz w:val="21"/>
        </w:rPr>
        <w:t>全新整机：</w:t>
      </w:r>
      <w:r>
        <w:rPr>
          <w:rFonts w:ascii="微软雅黑" w:hAnsi="微软雅黑" w:eastAsia="微软雅黑"/>
          <w:b w:val="0"/>
          <w:sz w:val="21"/>
        </w:rPr>
        <w:t>大疆、极飞、道通等品牌无人机，需提供品牌授权或正规进货凭证；</w:t>
      </w:r>
    </w:p>
    <w:p w14:paraId="2B2EF354">
      <w:pPr>
        <w:pStyle w:val="16"/>
      </w:pPr>
      <w:r>
        <w:rPr>
          <w:rFonts w:ascii="微软雅黑" w:hAnsi="微软雅黑" w:eastAsia="微软雅黑"/>
          <w:b/>
          <w:sz w:val="21"/>
        </w:rPr>
        <w:t>全新配件：</w:t>
      </w:r>
      <w:r>
        <w:rPr>
          <w:rFonts w:ascii="微软雅黑" w:hAnsi="微软雅黑" w:eastAsia="微软雅黑"/>
          <w:b w:val="0"/>
          <w:sz w:val="21"/>
        </w:rPr>
        <w:t>电池、桨叶、遥控器、云台、图传模块、充电器等；</w:t>
      </w:r>
    </w:p>
    <w:p w14:paraId="69179279">
      <w:pPr>
        <w:pStyle w:val="16"/>
      </w:pPr>
      <w:r>
        <w:rPr>
          <w:rFonts w:ascii="微软雅黑" w:hAnsi="微软雅黑" w:eastAsia="微软雅黑"/>
          <w:b/>
          <w:sz w:val="21"/>
        </w:rPr>
        <w:t>二手整机：</w:t>
      </w:r>
      <w:r>
        <w:rPr>
          <w:rFonts w:ascii="微软雅黑" w:hAnsi="微软雅黑" w:eastAsia="微软雅黑"/>
          <w:b w:val="0"/>
          <w:sz w:val="21"/>
        </w:rPr>
        <w:t>个人闲置无人机，需实名认证+设备序列号核验（与UOM登记信息关联，防止赃机流通）；</w:t>
      </w:r>
    </w:p>
    <w:p w14:paraId="2D30B8D5">
      <w:pPr>
        <w:pStyle w:val="16"/>
      </w:pPr>
      <w:r>
        <w:rPr>
          <w:rFonts w:ascii="微软雅黑" w:hAnsi="微软雅黑" w:eastAsia="微软雅黑"/>
          <w:b/>
          <w:sz w:val="21"/>
        </w:rPr>
        <w:t>二手配件：</w:t>
      </w:r>
      <w:r>
        <w:rPr>
          <w:rFonts w:ascii="微软雅黑" w:hAnsi="微软雅黑" w:eastAsia="微软雅黑"/>
          <w:b w:val="0"/>
          <w:sz w:val="21"/>
        </w:rPr>
        <w:t>闲置电池、桨叶等，需明确标注使用时长和成色；</w:t>
      </w:r>
    </w:p>
    <w:p w14:paraId="6CA751FE">
      <w:pPr>
        <w:pStyle w:val="16"/>
      </w:pPr>
      <w:r>
        <w:rPr>
          <w:rFonts w:ascii="微软雅黑" w:hAnsi="微软雅黑" w:eastAsia="微软雅黑"/>
          <w:b/>
          <w:sz w:val="21"/>
        </w:rPr>
        <w:t>行业专用设备：</w:t>
      </w:r>
      <w:r>
        <w:rPr>
          <w:rFonts w:ascii="微软雅黑" w:hAnsi="微软雅黑" w:eastAsia="微软雅黑"/>
          <w:b w:val="0"/>
          <w:sz w:val="21"/>
        </w:rPr>
        <w:t>植保喷洒系统、测绘相机、热成像设备、喊话器、吊运挂载系统等。</w:t>
      </w:r>
    </w:p>
    <w:p w14:paraId="4DFB73DD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4.4.4 交易与售后流程</w:t>
      </w:r>
    </w:p>
    <w:p w14:paraId="6AF38FCD">
      <w:pPr>
        <w:pStyle w:val="14"/>
      </w:pPr>
      <w:r>
        <w:rPr>
          <w:rFonts w:ascii="微软雅黑" w:hAnsi="微软雅黑" w:eastAsia="微软雅黑"/>
          <w:b w:val="0"/>
          <w:sz w:val="21"/>
        </w:rPr>
        <w:t>买家浏览商品，下单支付（货款支付至平台监管账户）；</w:t>
      </w:r>
    </w:p>
    <w:p w14:paraId="60B6F4E7">
      <w:pPr>
        <w:pStyle w:val="14"/>
      </w:pPr>
      <w:r>
        <w:rPr>
          <w:rFonts w:ascii="微软雅黑" w:hAnsi="微软雅黑" w:eastAsia="微软雅黑"/>
          <w:b w:val="0"/>
          <w:sz w:val="21"/>
        </w:rPr>
        <w:t>卖家发货，上传物流单号；</w:t>
      </w:r>
    </w:p>
    <w:p w14:paraId="7CE3F2CE">
      <w:pPr>
        <w:pStyle w:val="14"/>
      </w:pPr>
      <w:r>
        <w:rPr>
          <w:rFonts w:ascii="微软雅黑" w:hAnsi="微软雅黑" w:eastAsia="微软雅黑"/>
          <w:b w:val="0"/>
          <w:sz w:val="21"/>
        </w:rPr>
        <w:t>买家收货并验货，确认无误后点击"确认收货"；</w:t>
      </w:r>
    </w:p>
    <w:p w14:paraId="1418BBA3">
      <w:pPr>
        <w:pStyle w:val="14"/>
      </w:pPr>
      <w:r>
        <w:rPr>
          <w:rFonts w:ascii="微软雅黑" w:hAnsi="微软雅黑" w:eastAsia="微软雅黑"/>
          <w:b w:val="0"/>
          <w:sz w:val="21"/>
        </w:rPr>
        <w:t>平台将货款扣除交易佣金后结算给卖家；</w:t>
      </w:r>
    </w:p>
    <w:p w14:paraId="2294B05F">
      <w:pPr>
        <w:pStyle w:val="14"/>
      </w:pPr>
      <w:r>
        <w:rPr>
          <w:rFonts w:ascii="微软雅黑" w:hAnsi="微软雅黑" w:eastAsia="微软雅黑"/>
          <w:b w:val="0"/>
          <w:sz w:val="21"/>
        </w:rPr>
        <w:t>如发生纠纷，买家可申请平台介入仲裁，平台根据双方提供的证据进行裁决；</w:t>
      </w:r>
    </w:p>
    <w:p w14:paraId="503CD2CF">
      <w:pPr>
        <w:pStyle w:val="14"/>
      </w:pPr>
      <w:r>
        <w:rPr>
          <w:rFonts w:ascii="微软雅黑" w:hAnsi="微软雅黑" w:eastAsia="微软雅黑"/>
          <w:b w:val="0"/>
          <w:sz w:val="21"/>
        </w:rPr>
        <w:t>支持7天无理由退货（全新商品）、二手商品"不退不换"（需在商品页面明确标注）。</w:t>
      </w:r>
    </w:p>
    <w:p w14:paraId="541CCD53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【二手设备安全机制】为防止盗窃设备在平台流通，二手整机交易需绑定设备序列号，平台通过UOM实名登记接口核验设备归属（如接口可用）或要求卖家提供购买凭证。买家收到设备后，平台引导其在UOM平台完成所有权转移登记。</w:t>
      </w:r>
    </w:p>
    <w:p w14:paraId="5C499109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4.5 维修服务模块</w:t>
      </w:r>
    </w:p>
    <w:p w14:paraId="72E6B36D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4.5.1 功能描述</w:t>
      </w:r>
    </w:p>
    <w:p w14:paraId="69BE6547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平台提供无人机及配件的维修服务撮合功能，解决飞手/企业"维修难、维修贵、维修慢"的痛点。用户可通过平台发布维修需求，平台智能匹配具备相应维修资质的维修服务商，支持寄修和上门维修两种服务模式。维修服务与电商交易模块深度联动，形成"买设备→用设备→修设备→换设备→卖二手"的完整设备生命周期闭环。</w:t>
      </w:r>
    </w:p>
    <w:p w14:paraId="205F1C08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4.5.2 维修服务类型</w:t>
      </w:r>
    </w:p>
    <w:p w14:paraId="2D7ED7F3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平台支持的维修服务类型：</w:t>
      </w:r>
    </w:p>
    <w:p w14:paraId="4E2C02B9">
      <w:pPr>
        <w:pStyle w:val="16"/>
      </w:pPr>
      <w:r>
        <w:rPr>
          <w:rFonts w:ascii="微软雅黑" w:hAnsi="微软雅黑" w:eastAsia="微软雅黑"/>
          <w:b/>
          <w:sz w:val="21"/>
        </w:rPr>
        <w:t>整机维修：</w:t>
      </w:r>
      <w:r>
        <w:rPr>
          <w:rFonts w:ascii="微软雅黑" w:hAnsi="微软雅黑" w:eastAsia="微软雅黑"/>
          <w:b w:val="0"/>
          <w:sz w:val="21"/>
        </w:rPr>
        <w:t>飞控系统故障、电机损坏、云台故障、图传失效、外壳破损、进水损坏等整机级维修；</w:t>
      </w:r>
    </w:p>
    <w:p w14:paraId="2BFC524A">
      <w:pPr>
        <w:pStyle w:val="16"/>
      </w:pPr>
      <w:r>
        <w:rPr>
          <w:rFonts w:ascii="微软雅黑" w:hAnsi="微软雅黑" w:eastAsia="微软雅黑"/>
          <w:b/>
          <w:sz w:val="21"/>
        </w:rPr>
        <w:t>配件更换：</w:t>
      </w:r>
      <w:r>
        <w:rPr>
          <w:rFonts w:ascii="微软雅黑" w:hAnsi="微软雅黑" w:eastAsia="微软雅黑"/>
          <w:b w:val="0"/>
          <w:sz w:val="21"/>
        </w:rPr>
        <w:t>电池更换、桨叶更换、遥控器维修、充电器维修、传感器校准等配件级维修；</w:t>
      </w:r>
    </w:p>
    <w:p w14:paraId="2D06A5B4">
      <w:pPr>
        <w:pStyle w:val="16"/>
      </w:pPr>
      <w:r>
        <w:rPr>
          <w:rFonts w:ascii="微软雅黑" w:hAnsi="微软雅黑" w:eastAsia="微软雅黑"/>
          <w:b/>
          <w:sz w:val="21"/>
        </w:rPr>
        <w:t>软件调试：</w:t>
      </w:r>
      <w:r>
        <w:rPr>
          <w:rFonts w:ascii="微软雅黑" w:hAnsi="微软雅黑" w:eastAsia="微软雅黑"/>
          <w:b w:val="0"/>
          <w:sz w:val="21"/>
        </w:rPr>
        <w:t>固件升级、飞行参数调优、避障系统校准、GPS模块调试、图传频段优化等；</w:t>
      </w:r>
    </w:p>
    <w:p w14:paraId="084BD84E">
      <w:pPr>
        <w:pStyle w:val="16"/>
      </w:pPr>
      <w:r>
        <w:rPr>
          <w:rFonts w:ascii="微软雅黑" w:hAnsi="微软雅黑" w:eastAsia="微软雅黑"/>
          <w:b/>
          <w:sz w:val="21"/>
        </w:rPr>
        <w:t>预防性维护：</w:t>
      </w:r>
      <w:r>
        <w:rPr>
          <w:rFonts w:ascii="微软雅黑" w:hAnsi="微软雅黑" w:eastAsia="微软雅黑"/>
          <w:b w:val="0"/>
          <w:sz w:val="21"/>
        </w:rPr>
        <w:t>定期保养、飞行前检测、电机润滑、螺丝紧固、清洁除尘等预防性服务；</w:t>
      </w:r>
    </w:p>
    <w:p w14:paraId="0120382D">
      <w:pPr>
        <w:pStyle w:val="16"/>
      </w:pPr>
      <w:r>
        <w:rPr>
          <w:rFonts w:ascii="微软雅黑" w:hAnsi="微软雅黑" w:eastAsia="微软雅黑"/>
          <w:b/>
          <w:sz w:val="21"/>
        </w:rPr>
        <w:t>事故定损：</w:t>
      </w:r>
      <w:r>
        <w:rPr>
          <w:rFonts w:ascii="微软雅黑" w:hAnsi="微软雅黑" w:eastAsia="微软雅黑"/>
          <w:b w:val="0"/>
          <w:sz w:val="21"/>
        </w:rPr>
        <w:t>坠机事故后的设备定损、维修方案评估、保险理赔协助、残值评估等。</w:t>
      </w:r>
    </w:p>
    <w:p w14:paraId="67466FD5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4.5.3 维修商入驻与管理</w:t>
      </w:r>
    </w:p>
    <w:p w14:paraId="7A8B34CE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【入驻条件】维修服务商入驻平台需满足以下条件：</w:t>
      </w:r>
    </w:p>
    <w:p w14:paraId="58F0B361">
      <w:pPr>
        <w:pStyle w:val="16"/>
      </w:pPr>
      <w:r>
        <w:rPr>
          <w:rFonts w:ascii="微软雅黑" w:hAnsi="微软雅黑" w:eastAsia="微软雅黑"/>
          <w:b w:val="0"/>
          <w:sz w:val="21"/>
        </w:rPr>
        <w:t>企业资质：营业执照（经营范围含电子设备维修/无人机维修）、对公账户；</w:t>
      </w:r>
    </w:p>
    <w:p w14:paraId="6E1776D1">
      <w:pPr>
        <w:pStyle w:val="16"/>
      </w:pPr>
      <w:r>
        <w:rPr>
          <w:rFonts w:ascii="微软雅黑" w:hAnsi="微软雅黑" w:eastAsia="微软雅黑"/>
          <w:b w:val="0"/>
          <w:sz w:val="21"/>
        </w:rPr>
        <w:t>技术能力：至少2名持有品牌厂商（如大疆、极飞）认证维修技师证书的技术人员；</w:t>
      </w:r>
    </w:p>
    <w:p w14:paraId="127E0C6A">
      <w:pPr>
        <w:pStyle w:val="16"/>
      </w:pPr>
      <w:r>
        <w:rPr>
          <w:rFonts w:ascii="微软雅黑" w:hAnsi="微软雅黑" w:eastAsia="微软雅黑"/>
          <w:b w:val="0"/>
          <w:sz w:val="21"/>
        </w:rPr>
        <w:t>场地设备：具备标准化维修车间、专业维修工具、检测设备；</w:t>
      </w:r>
    </w:p>
    <w:p w14:paraId="049BE1C0">
      <w:pPr>
        <w:pStyle w:val="16"/>
      </w:pPr>
      <w:r>
        <w:rPr>
          <w:rFonts w:ascii="微软雅黑" w:hAnsi="微软雅黑" w:eastAsia="微软雅黑"/>
          <w:b w:val="0"/>
          <w:sz w:val="21"/>
        </w:rPr>
        <w:t>质保承诺：承诺维修后提供至少30天质保期（核心部件90天）；</w:t>
      </w:r>
    </w:p>
    <w:p w14:paraId="037BC001">
      <w:pPr>
        <w:pStyle w:val="16"/>
      </w:pPr>
      <w:r>
        <w:rPr>
          <w:rFonts w:ascii="微软雅黑" w:hAnsi="微软雅黑" w:eastAsia="微软雅黑"/>
          <w:b w:val="0"/>
          <w:sz w:val="21"/>
        </w:rPr>
        <w:t>保证金：缴纳维修履约保证金（建议3000-10000元，根据维修能力等级浮动）。</w:t>
      </w:r>
    </w:p>
    <w:p w14:paraId="4572FACD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【维修商等级体系】平台建立维修商等级认证体系：</w:t>
      </w:r>
    </w:p>
    <w:p w14:paraId="12CAAE5A">
      <w:pPr>
        <w:pStyle w:val="16"/>
      </w:pPr>
      <w:r>
        <w:rPr>
          <w:rFonts w:ascii="微软雅黑" w:hAnsi="微软雅黑" w:eastAsia="微软雅黑"/>
          <w:b/>
          <w:sz w:val="21"/>
        </w:rPr>
        <w:t>初级维修商：</w:t>
      </w:r>
      <w:r>
        <w:rPr>
          <w:rFonts w:ascii="微软雅黑" w:hAnsi="微软雅黑" w:eastAsia="微软雅黑"/>
          <w:b w:val="0"/>
          <w:sz w:val="21"/>
        </w:rPr>
        <w:t>可承接基础配件更换、软件调试、清洁保养等简单维修，平台抽成20%；</w:t>
      </w:r>
    </w:p>
    <w:p w14:paraId="6BB12087">
      <w:pPr>
        <w:pStyle w:val="16"/>
      </w:pPr>
      <w:r>
        <w:rPr>
          <w:rFonts w:ascii="微软雅黑" w:hAnsi="微软雅黑" w:eastAsia="微软雅黑"/>
          <w:b/>
          <w:sz w:val="21"/>
        </w:rPr>
        <w:t>中级维修商：</w:t>
      </w:r>
      <w:r>
        <w:rPr>
          <w:rFonts w:ascii="微软雅黑" w:hAnsi="微软雅黑" w:eastAsia="微软雅黑"/>
          <w:b w:val="0"/>
          <w:sz w:val="21"/>
        </w:rPr>
        <w:t>可承接整机维修、主板维修、电机更换等中等复杂度维修，需通过平台技术考核，平台抽成15%；</w:t>
      </w:r>
    </w:p>
    <w:p w14:paraId="1D9372A5">
      <w:pPr>
        <w:pStyle w:val="16"/>
      </w:pPr>
      <w:r>
        <w:rPr>
          <w:rFonts w:ascii="微软雅黑" w:hAnsi="微软雅黑" w:eastAsia="微软雅黑"/>
          <w:b/>
          <w:sz w:val="21"/>
        </w:rPr>
        <w:t>高级维修商：</w:t>
      </w:r>
      <w:r>
        <w:rPr>
          <w:rFonts w:ascii="微软雅黑" w:hAnsi="微软雅黑" w:eastAsia="微软雅黑"/>
          <w:b w:val="0"/>
          <w:sz w:val="21"/>
        </w:rPr>
        <w:t>可承接全品牌全机型维修、事故定损、数据恢复等高复杂度维修，需具备品牌官方授权，平台抽成10%；</w:t>
      </w:r>
    </w:p>
    <w:p w14:paraId="43E61AF3">
      <w:pPr>
        <w:pStyle w:val="16"/>
      </w:pPr>
      <w:r>
        <w:rPr>
          <w:rFonts w:ascii="微软雅黑" w:hAnsi="微软雅黑" w:eastAsia="微软雅黑"/>
          <w:b/>
          <w:sz w:val="21"/>
        </w:rPr>
        <w:t>品牌授权服务中心：</w:t>
      </w:r>
      <w:r>
        <w:rPr>
          <w:rFonts w:ascii="微软雅黑" w:hAnsi="微软雅黑" w:eastAsia="微软雅黑"/>
          <w:b w:val="0"/>
          <w:sz w:val="21"/>
        </w:rPr>
        <w:t>获得大疆、极飞等品牌官方授权的服务中心，平台抽成5%，享有优先派单权。</w:t>
      </w:r>
    </w:p>
    <w:p w14:paraId="43A4A0B5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4.5.4 维修服务流程</w:t>
      </w:r>
    </w:p>
    <w:p w14:paraId="678E56B2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标准维修服务流程：</w:t>
      </w:r>
    </w:p>
    <w:p w14:paraId="322ED9D2">
      <w:r>
        <w:rPr>
          <w:rFonts w:ascii="微软雅黑" w:hAnsi="微软雅黑" w:eastAsia="微软雅黑"/>
          <w:b/>
          <w:sz w:val="21"/>
        </w:rPr>
        <w:t>【故障报修】</w:t>
      </w:r>
      <w:r>
        <w:rPr>
          <w:rFonts w:ascii="微软雅黑" w:hAnsi="微软雅黑" w:eastAsia="微软雅黑"/>
          <w:b w:val="0"/>
          <w:sz w:val="21"/>
        </w:rPr>
        <w:t>用户登录微信小程序，进入"维修服务"入口，填写设备信息（品牌、型号、序列号）、故障描述、上传故障照片/视频。平台提供AI故障预诊断功能，根据用户描述的故障现象，智能推荐可能的故障原因和预估维修费用区间。</w:t>
      </w:r>
    </w:p>
    <w:p w14:paraId="2EF69670">
      <w:r>
        <w:rPr>
          <w:rFonts w:ascii="微软雅黑" w:hAnsi="微软雅黑" w:eastAsia="微软雅黑"/>
          <w:b/>
          <w:sz w:val="21"/>
        </w:rPr>
        <w:t>【智能匹配与报价】</w:t>
      </w:r>
      <w:r>
        <w:rPr>
          <w:rFonts w:ascii="微软雅黑" w:hAnsi="微软雅黑" w:eastAsia="微软雅黑"/>
          <w:b w:val="0"/>
          <w:sz w:val="21"/>
        </w:rPr>
        <w:t>平台根据设备品牌、故障类型、用户地理位置，智能匹配3-5家符合条件的维修商。维修商在管理端查看报修详情，可选择"接单报价"或"拒绝"。报价内容包括：故障诊断费、配件费、人工费、预计维修时长、质保期限。用户可对比多家维修商的报价、评价、等级后，选择心仪的维修商。</w:t>
      </w:r>
    </w:p>
    <w:p w14:paraId="37548CBB">
      <w:r>
        <w:rPr>
          <w:rFonts w:ascii="微软雅黑" w:hAnsi="微软雅黑" w:eastAsia="微软雅黑"/>
          <w:b/>
          <w:sz w:val="21"/>
        </w:rPr>
        <w:t>【服务方式确认】</w:t>
      </w:r>
      <w:r>
        <w:rPr>
          <w:rFonts w:ascii="微软雅黑" w:hAnsi="微软雅黑" w:eastAsia="微软雅黑"/>
          <w:b w:val="0"/>
          <w:sz w:val="21"/>
        </w:rPr>
        <w:t>用户与维修商确认服务方式：【寄修模式】用户将设备快递至维修商指定地址，维修商收到设备后48小时内完成检测并出具正式维修方案；【上门模式】维修商派遣技师上门取件或现场维修（适用于企业客户、批量维修），上门费由维修商报价时明确。</w:t>
      </w:r>
    </w:p>
    <w:p w14:paraId="7ADFB622">
      <w:r>
        <w:rPr>
          <w:rFonts w:ascii="微软雅黑" w:hAnsi="微软雅黑" w:eastAsia="微软雅黑"/>
          <w:b/>
          <w:sz w:val="21"/>
        </w:rPr>
        <w:t>【维修执行与进度跟踪】</w:t>
      </w:r>
      <w:r>
        <w:rPr>
          <w:rFonts w:ascii="微软雅黑" w:hAnsi="微软雅黑" w:eastAsia="微软雅黑"/>
          <w:b w:val="0"/>
          <w:sz w:val="21"/>
        </w:rPr>
        <w:t>维修商在管理端更新维修进度：待检测→检测中→待确认维修方案→维修中→待质检→已完成。用户可实时查看维修进度、更换配件清单、维修照片。如检测后发现实际故障与报修描述不符，维修商可发起"方案变更"，用户确认后执行。</w:t>
      </w:r>
    </w:p>
    <w:p w14:paraId="249ACC3A">
      <w:r>
        <w:rPr>
          <w:rFonts w:ascii="微软雅黑" w:hAnsi="微软雅黑" w:eastAsia="微软雅黑"/>
          <w:b/>
          <w:sz w:val="21"/>
        </w:rPr>
        <w:t>【验收与结算】</w:t>
      </w:r>
      <w:r>
        <w:rPr>
          <w:rFonts w:ascii="微软雅黑" w:hAnsi="微软雅黑" w:eastAsia="微软雅黑"/>
          <w:b w:val="0"/>
          <w:sz w:val="21"/>
        </w:rPr>
        <w:t>维修完成后，维修商上传维修报告（故障原因、更换配件、维修前后对比照片、质保说明）。用户验收确认（寄修用户收到设备后7天内确认，上门用户现场确认）。用户支付维修费用（含在平台托管的预付款），平台扣除佣金后结算给维修商。</w:t>
      </w:r>
    </w:p>
    <w:p w14:paraId="6924331B">
      <w:r>
        <w:rPr>
          <w:rFonts w:ascii="微软雅黑" w:hAnsi="微软雅黑" w:eastAsia="微软雅黑"/>
          <w:b/>
          <w:sz w:val="21"/>
        </w:rPr>
        <w:t>【评价与质保】</w:t>
      </w:r>
      <w:r>
        <w:rPr>
          <w:rFonts w:ascii="微软雅黑" w:hAnsi="微软雅黑" w:eastAsia="微软雅黑"/>
          <w:b w:val="0"/>
          <w:sz w:val="21"/>
        </w:rPr>
        <w:t>用户对维修服务进行评价（维修质量、响应速度、价格合理性、服务态度）。质保期内如出现同一故障，用户可申请免费返修，平台介入仲裁。</w:t>
      </w:r>
    </w:p>
    <w:p w14:paraId="66C5316E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4.5.5 配件供应链联动</w:t>
      </w:r>
    </w:p>
    <w:p w14:paraId="04166531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维修服务与电商交易模块深度联动，形成配件供应链闭环：</w:t>
      </w:r>
    </w:p>
    <w:p w14:paraId="63009F70">
      <w:r>
        <w:rPr>
          <w:rFonts w:ascii="微软雅黑" w:hAnsi="微软雅黑" w:eastAsia="微软雅黑"/>
          <w:b/>
          <w:sz w:val="21"/>
        </w:rPr>
        <w:t>【维修商配件采购】</w:t>
      </w:r>
      <w:r>
        <w:rPr>
          <w:rFonts w:ascii="微软雅黑" w:hAnsi="微软雅黑" w:eastAsia="微软雅黑"/>
          <w:b w:val="0"/>
          <w:sz w:val="21"/>
        </w:rPr>
        <w:t>维修商可在平台企业店铺采购正品配件（电池、桨叶、电机、主板等），享受维修商专属采购价（低于零售价10%-20%）。平台对配件来源进行溯源管理，确保维修商使用正品配件。</w:t>
      </w:r>
    </w:p>
    <w:p w14:paraId="5F1C14D7">
      <w:r>
        <w:rPr>
          <w:rFonts w:ascii="微软雅黑" w:hAnsi="微软雅黑" w:eastAsia="微软雅黑"/>
          <w:b/>
          <w:sz w:val="21"/>
        </w:rPr>
        <w:t>【以旧换新抵扣】</w:t>
      </w:r>
      <w:r>
        <w:rPr>
          <w:rFonts w:ascii="微软雅黑" w:hAnsi="微软雅黑" w:eastAsia="微软雅黑"/>
          <w:b w:val="0"/>
          <w:sz w:val="21"/>
        </w:rPr>
        <w:t>用户维修时，如判定设备损坏严重、维修成本过高，平台推荐"以旧换新"方案：用户将旧设备折价卖给平台合作回收商，抵扣新设备购买费用。旧设备经维修后进入二手市场交易。</w:t>
      </w:r>
    </w:p>
    <w:p w14:paraId="1A23A3D3">
      <w:r>
        <w:rPr>
          <w:rFonts w:ascii="微软雅黑" w:hAnsi="微软雅黑" w:eastAsia="微软雅黑"/>
          <w:b/>
          <w:sz w:val="21"/>
        </w:rPr>
        <w:t>【维修记录关联设备档案】</w:t>
      </w:r>
      <w:r>
        <w:rPr>
          <w:rFonts w:ascii="微软雅黑" w:hAnsi="微软雅黑" w:eastAsia="微软雅黑"/>
          <w:b w:val="0"/>
          <w:sz w:val="21"/>
        </w:rPr>
        <w:t>每台设备的维修记录自动关联至设备档案（基于UOM序列号），形成完整的设备生命周期数据。二手交易时，买家可查看设备维修历史，增加交易透明度。</w:t>
      </w:r>
    </w:p>
    <w:p w14:paraId="684DD7AA">
      <w:r>
        <w:rPr>
          <w:rFonts w:ascii="微软雅黑" w:hAnsi="微软雅黑" w:eastAsia="微软雅黑"/>
          <w:b/>
          <w:sz w:val="21"/>
        </w:rPr>
        <w:t>【预测性维护提醒】</w:t>
      </w:r>
      <w:r>
        <w:rPr>
          <w:rFonts w:ascii="微软雅黑" w:hAnsi="微软雅黑" w:eastAsia="微软雅黑"/>
          <w:b w:val="0"/>
          <w:sz w:val="21"/>
        </w:rPr>
        <w:t>平台根据设备飞行时长、维修记录、配件寿命，向用户推送预防性维护提醒（如"您的设备已飞行100小时，建议进行电机保养"），引导用户提前进行维护，降低故障率。</w:t>
      </w:r>
    </w:p>
    <w:p w14:paraId="5E63F4FC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4.5.6 维修质保与纠纷处理</w:t>
      </w:r>
    </w:p>
    <w:p w14:paraId="6BC0E893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【质保标准】不同维修项目对应不同质保期限：</w:t>
      </w:r>
    </w:p>
    <w:p w14:paraId="23809097">
      <w:pPr>
        <w:pStyle w:val="16"/>
      </w:pPr>
      <w:r>
        <w:rPr>
          <w:rFonts w:ascii="微软雅黑" w:hAnsi="微软雅黑" w:eastAsia="微软雅黑"/>
          <w:b w:val="0"/>
          <w:sz w:val="21"/>
        </w:rPr>
        <w:t>软件调试/参数校准：7天质保；</w:t>
      </w:r>
    </w:p>
    <w:p w14:paraId="3809D9EA">
      <w:pPr>
        <w:pStyle w:val="16"/>
      </w:pPr>
      <w:r>
        <w:rPr>
          <w:rFonts w:ascii="微软雅黑" w:hAnsi="微软雅黑" w:eastAsia="微软雅黑"/>
          <w:b w:val="0"/>
          <w:sz w:val="21"/>
        </w:rPr>
        <w:t>配件更换（电池、桨叶等易耗品）：30天质保；</w:t>
      </w:r>
    </w:p>
    <w:p w14:paraId="1BEAE642">
      <w:pPr>
        <w:pStyle w:val="16"/>
      </w:pPr>
      <w:r>
        <w:rPr>
          <w:rFonts w:ascii="微软雅黑" w:hAnsi="微软雅黑" w:eastAsia="微软雅黑"/>
          <w:b w:val="0"/>
          <w:sz w:val="21"/>
        </w:rPr>
        <w:t>整机维修（电机、云台、图传等核心部件）：90天质保；</w:t>
      </w:r>
    </w:p>
    <w:p w14:paraId="59FF46C3">
      <w:pPr>
        <w:pStyle w:val="16"/>
      </w:pPr>
      <w:r>
        <w:rPr>
          <w:rFonts w:ascii="微软雅黑" w:hAnsi="微软雅黑" w:eastAsia="微软雅黑"/>
          <w:b w:val="0"/>
          <w:sz w:val="21"/>
        </w:rPr>
        <w:t>主板维修/飞控系统维修：180天质保。</w:t>
      </w:r>
    </w:p>
    <w:p w14:paraId="34780C51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【纠纷处理】质保期内出现同一故障，用户可申请返修：维修商确认属维修质量问题，免费返修并承担往返物流费用；维修商否认质量问题，平台介入仲裁，根据维修记录、配件来源、故障现象进行判定。判定为维修商责任的，扣除维修商保证金作为赔付，并降低其信用等级。</w:t>
      </w:r>
    </w:p>
    <w:p w14:paraId="7DEC27FA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4.6 防跳单控制机制</w:t>
      </w:r>
    </w:p>
    <w:p w14:paraId="4F4109F2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订单撮合平台的核心痛点在于供需双方首次交易建立信任后，极易绕过平台转为私下交易，导致平台失去佣金收入。毕数飞行平台通过"技术隔离+经济激励+信用约束+服务保障+法律震慑"五维一体的防跳单体系，最大限度锁定交易闭环。</w:t>
      </w:r>
    </w:p>
    <w:p w14:paraId="56D5A33A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4.6.1 技术隔离层</w:t>
      </w:r>
    </w:p>
    <w:p w14:paraId="690C6BB7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通过技术手段阻断供需双方直接建立线下联系的通道，使跳单成本高于平台交易成本。</w:t>
      </w:r>
    </w:p>
    <w:p w14:paraId="1C795ED8">
      <w:r>
        <w:rPr>
          <w:rFonts w:ascii="微软雅黑" w:hAnsi="微软雅黑" w:eastAsia="微软雅黑"/>
          <w:b/>
          <w:sz w:val="21"/>
        </w:rPr>
        <w:t>【虚拟号码与通信脱敏】</w:t>
      </w:r>
      <w:r>
        <w:rPr>
          <w:rFonts w:ascii="微软雅黑" w:hAnsi="微软雅黑" w:eastAsia="微软雅黑"/>
          <w:b w:val="0"/>
          <w:sz w:val="21"/>
        </w:rPr>
        <w:t>飞手与需求方在订单确认前，双方联系方式均做脱敏处理（手机号显示为138****1234）。订单确认后，平台启用虚拟号码（隐私号）中转双方通话和短信，通话录音自动存档。虚拟号码在订单完成后7天内失效，防止长期私联。</w:t>
      </w:r>
    </w:p>
    <w:p w14:paraId="00889EEB">
      <w:r>
        <w:rPr>
          <w:rFonts w:ascii="微软雅黑" w:hAnsi="微软雅黑" w:eastAsia="微软雅黑"/>
          <w:b/>
          <w:sz w:val="21"/>
        </w:rPr>
        <w:t>【IM即时通讯监控】</w:t>
      </w:r>
      <w:r>
        <w:rPr>
          <w:rFonts w:ascii="微软雅黑" w:hAnsi="微软雅黑" w:eastAsia="微软雅黑"/>
          <w:b w:val="0"/>
          <w:sz w:val="21"/>
        </w:rPr>
        <w:t>平台内置IM聊天工具为双方唯一沟通渠道，禁止在聊天中发送手机号、微信号、QQ号、支付宝账号等外部联系方式。系统通过NLP关键词识别（"加微信""私下""线下""绕过平台"等），自动触发风险提示并屏蔽敏感信息，同时向风控后台推送预警。</w:t>
      </w:r>
    </w:p>
    <w:p w14:paraId="2DC3CF84">
      <w:r>
        <w:rPr>
          <w:rFonts w:ascii="微软雅黑" w:hAnsi="微软雅黑" w:eastAsia="微软雅黑"/>
          <w:b/>
          <w:sz w:val="21"/>
        </w:rPr>
        <w:t>【订单全流程线上化】</w:t>
      </w:r>
      <w:r>
        <w:rPr>
          <w:rFonts w:ascii="微软雅黑" w:hAnsi="微软雅黑" w:eastAsia="微软雅黑"/>
          <w:b w:val="0"/>
          <w:sz w:val="21"/>
        </w:rPr>
        <w:t>合同签署、定金支付、任务执行确认、尾款支付、评价反馈等关键环节全部强制线上完成。平台不提供"线下支付"选项，飞手无法在系统外标记订单完成。</w:t>
      </w:r>
    </w:p>
    <w:p w14:paraId="7F3A807C">
      <w:r>
        <w:rPr>
          <w:rFonts w:ascii="微软雅黑" w:hAnsi="微软雅黑" w:eastAsia="微软雅黑"/>
          <w:b/>
          <w:sz w:val="21"/>
        </w:rPr>
        <w:t>【地理位置与轨迹校验】</w:t>
      </w:r>
      <w:r>
        <w:rPr>
          <w:rFonts w:ascii="微软雅黑" w:hAnsi="微软雅黑" w:eastAsia="微软雅黑"/>
          <w:b w:val="0"/>
          <w:sz w:val="21"/>
        </w:rPr>
        <w:t>任务执行阶段，飞手端微信小程序需开启定位权限，平台记录飞手到达任务地点的时间戳和GPS坐标，与订单地址进行比对验证。对于航拍/巡检类任务，要求飞手上传带GPS水印的作业照片或视频，作为任务完成的必要凭证。未通过平台定位校验的任务，无法发起结算。</w:t>
      </w:r>
    </w:p>
    <w:p w14:paraId="4B07C66E">
      <w:r>
        <w:rPr>
          <w:rFonts w:ascii="微软雅黑" w:hAnsi="微软雅黑" w:eastAsia="微软雅黑"/>
          <w:b/>
          <w:sz w:val="21"/>
        </w:rPr>
        <w:t>【电子合同强制签署】</w:t>
      </w:r>
      <w:r>
        <w:rPr>
          <w:rFonts w:ascii="微软雅黑" w:hAnsi="微软雅黑" w:eastAsia="微软雅黑"/>
          <w:b w:val="0"/>
          <w:sz w:val="21"/>
        </w:rPr>
        <w:t>每笔订单必须在线签署具备法律效力的电子服务合同（接入e签宝/法大大），合同中明确约定"双方同意通过本平台完成交易，禁止私下交易"条款。合同签署记录存证，为后续法律追偿提供依据。</w:t>
      </w:r>
    </w:p>
    <w:p w14:paraId="3ABB0EC1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4.6.2 经济激励层</w:t>
      </w:r>
    </w:p>
    <w:p w14:paraId="59909604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通过正向激励让供需双方主动选择留在平台交易，使平台交易比私下交易更划算。</w:t>
      </w:r>
    </w:p>
    <w:p w14:paraId="79E50938">
      <w:r>
        <w:rPr>
          <w:rFonts w:ascii="微软雅黑" w:hAnsi="微软雅黑" w:eastAsia="微软雅黑"/>
          <w:b/>
          <w:sz w:val="21"/>
        </w:rPr>
        <w:t>【阶梯佣金递减】</w:t>
      </w:r>
      <w:r>
        <w:rPr>
          <w:rFonts w:ascii="微软雅黑" w:hAnsi="微软雅黑" w:eastAsia="微软雅黑"/>
          <w:b w:val="0"/>
          <w:sz w:val="21"/>
        </w:rPr>
        <w:t>飞手在平台累计成交订单达到一定数量后，佣金比例阶梯式下降：0-50单佣金20%，51-200单佣金15%，201-500单佣金12%，500单以上佣金10%。飞手越忠诚，交易成本越低，跳单动力越弱。</w:t>
      </w:r>
    </w:p>
    <w:p w14:paraId="7B405A0F">
      <w:r>
        <w:rPr>
          <w:rFonts w:ascii="微软雅黑" w:hAnsi="微软雅黑" w:eastAsia="微软雅黑"/>
          <w:b/>
          <w:sz w:val="21"/>
        </w:rPr>
        <w:t>【会员权益绑定】</w:t>
      </w:r>
      <w:r>
        <w:rPr>
          <w:rFonts w:ascii="微软雅黑" w:hAnsi="微软雅黑" w:eastAsia="微软雅黑"/>
          <w:b w:val="0"/>
          <w:sz w:val="21"/>
        </w:rPr>
        <w:t>付费会员（银牌/金牌）享受优先派单、降低佣金、专属客服等权益，但权益仅在平台内交易时生效。一旦跳单，会员费沉没且等级冻结。</w:t>
      </w:r>
    </w:p>
    <w:p w14:paraId="3B8180D0">
      <w:r>
        <w:rPr>
          <w:rFonts w:ascii="微软雅黑" w:hAnsi="微软雅黑" w:eastAsia="微软雅黑"/>
          <w:b/>
          <w:sz w:val="21"/>
        </w:rPr>
        <w:t>【首单补贴与红包】</w:t>
      </w:r>
      <w:r>
        <w:rPr>
          <w:rFonts w:ascii="微软雅黑" w:hAnsi="微软雅黑" w:eastAsia="微软雅黑"/>
          <w:b w:val="0"/>
          <w:sz w:val="21"/>
        </w:rPr>
        <w:t>新用户首单享受平台补贴（如需求方立减50元、飞手额外奖励30元），让双方在平台完成第一笔交易的实际成本低于私下交易，建立平台交易习惯。</w:t>
      </w:r>
    </w:p>
    <w:p w14:paraId="1447D833">
      <w:r>
        <w:rPr>
          <w:rFonts w:ascii="微软雅黑" w:hAnsi="微软雅黑" w:eastAsia="微软雅黑"/>
          <w:b/>
          <w:sz w:val="21"/>
        </w:rPr>
        <w:t>【积分与成长体系】</w:t>
      </w:r>
      <w:r>
        <w:rPr>
          <w:rFonts w:ascii="微软雅黑" w:hAnsi="微软雅黑" w:eastAsia="微软雅黑"/>
          <w:b w:val="0"/>
          <w:sz w:val="21"/>
        </w:rPr>
        <w:t>每笔平台交易积累积分，积分可兑换培训课程、CAAC考证优惠券、配件折扣、优先抢单权等。跳单则无法积累积分，损失长期权益。</w:t>
      </w:r>
    </w:p>
    <w:p w14:paraId="598717D4">
      <w:r>
        <w:rPr>
          <w:rFonts w:ascii="微软雅黑" w:hAnsi="微软雅黑" w:eastAsia="微软雅黑"/>
          <w:b/>
          <w:sz w:val="21"/>
        </w:rPr>
        <w:t>【企业客户对公结算】</w:t>
      </w:r>
      <w:r>
        <w:rPr>
          <w:rFonts w:ascii="微软雅黑" w:hAnsi="微软雅黑" w:eastAsia="微软雅黑"/>
          <w:b w:val="0"/>
          <w:sz w:val="21"/>
        </w:rPr>
        <w:t>针对企业需求方，平台提供对公转账、增值税专用发票开具服务。企业财务制度要求走公账、要发票，私下交易无法满足，天然锁定平台交易。</w:t>
      </w:r>
    </w:p>
    <w:p w14:paraId="30B683DE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4.6.3 信用约束层</w:t>
      </w:r>
    </w:p>
    <w:p w14:paraId="0C067B7D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通过信用体系让跳单行为产生长期负面影响，提高违约成本。</w:t>
      </w:r>
    </w:p>
    <w:p w14:paraId="2F4A3561">
      <w:r>
        <w:rPr>
          <w:rFonts w:ascii="微软雅黑" w:hAnsi="微软雅黑" w:eastAsia="微软雅黑"/>
          <w:b/>
          <w:sz w:val="21"/>
        </w:rPr>
        <w:t>【双向评价沉淀】</w:t>
      </w:r>
      <w:r>
        <w:rPr>
          <w:rFonts w:ascii="微软雅黑" w:hAnsi="微软雅黑" w:eastAsia="微软雅黑"/>
          <w:b w:val="0"/>
          <w:sz w:val="21"/>
        </w:rPr>
        <w:t>平台交易完成后，供需双方互评（服务态度、专业水平、交付质量等）。评价记录与飞手/企业主页永久绑定，是其他用户选择合作方的重要参考。跳单交易无法获得评价积累，飞手在平台的信用资产为零。</w:t>
      </w:r>
    </w:p>
    <w:p w14:paraId="48D45F73">
      <w:r>
        <w:rPr>
          <w:rFonts w:ascii="微软雅黑" w:hAnsi="微软雅黑" w:eastAsia="微软雅黑"/>
          <w:b/>
          <w:sz w:val="21"/>
        </w:rPr>
        <w:t>【信用分与接单权挂钩】</w:t>
      </w:r>
      <w:r>
        <w:rPr>
          <w:rFonts w:ascii="微软雅黑" w:hAnsi="微软雅黑" w:eastAsia="微软雅黑"/>
          <w:b w:val="0"/>
          <w:sz w:val="21"/>
        </w:rPr>
        <w:t>平台建立信用分体系（初始100分），违规行为扣分：跳单嫌疑扣20分、被举报私下交易核实扣50分、辱骂用户扣10分。信用分低于80分限制接单，低于60分永久封禁。</w:t>
      </w:r>
    </w:p>
    <w:p w14:paraId="77D0341B">
      <w:r>
        <w:rPr>
          <w:rFonts w:ascii="微软雅黑" w:hAnsi="微软雅黑" w:eastAsia="微软雅黑"/>
          <w:b/>
          <w:sz w:val="21"/>
        </w:rPr>
        <w:t>【飞手保证金制度】</w:t>
      </w:r>
      <w:r>
        <w:rPr>
          <w:rFonts w:ascii="微软雅黑" w:hAnsi="微软雅黑" w:eastAsia="微软雅黑"/>
          <w:b w:val="0"/>
          <w:sz w:val="21"/>
        </w:rPr>
        <w:t>飞手入驻平台需缴纳履约保证金（建议500-2000元，根据执照等级浮动）。如飞手被核实存在跳单行为，平台扣除全部保证金作为违约金，并公示违规记录。保证金同时用于保障需求方权益（如飞手违约拒单、损坏设备等赔付）。</w:t>
      </w:r>
    </w:p>
    <w:p w14:paraId="4CC29596">
      <w:r>
        <w:rPr>
          <w:rFonts w:ascii="微软雅黑" w:hAnsi="微软雅黑" w:eastAsia="微软雅黑"/>
          <w:b/>
          <w:sz w:val="21"/>
        </w:rPr>
        <w:t>【需求方黑名单共享】</w:t>
      </w:r>
      <w:r>
        <w:rPr>
          <w:rFonts w:ascii="微软雅黑" w:hAnsi="微软雅黑" w:eastAsia="微软雅黑"/>
          <w:b w:val="0"/>
          <w:sz w:val="21"/>
        </w:rPr>
        <w:t>被核实诱导飞手跳单的需求方，纳入平台黑名单，限制其发布需求、冻结账户余额，并通报平台内飞手群体，降低其被接单概率。</w:t>
      </w:r>
    </w:p>
    <w:p w14:paraId="46BDE236">
      <w:r>
        <w:rPr>
          <w:rFonts w:ascii="微软雅黑" w:hAnsi="微软雅黑" w:eastAsia="微软雅黑"/>
          <w:b/>
          <w:sz w:val="21"/>
        </w:rPr>
        <w:t>【行业联合惩戒】</w:t>
      </w:r>
      <w:r>
        <w:rPr>
          <w:rFonts w:ascii="微软雅黑" w:hAnsi="微软雅黑" w:eastAsia="微软雅黑"/>
          <w:b w:val="0"/>
          <w:sz w:val="21"/>
        </w:rPr>
        <w:t>与行业内其他平台/协会建立失信信息共享机制，严重违规飞手/企业纳入行业黑名单，限制其在多个平台的从业资格。</w:t>
      </w:r>
    </w:p>
    <w:p w14:paraId="2CA93EF7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4.6.4 服务保障层</w:t>
      </w:r>
    </w:p>
    <w:p w14:paraId="6F9B75BE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通过平台独有的增值服务，让供需双方意识到离开平台将失去关键保障。</w:t>
      </w:r>
    </w:p>
    <w:p w14:paraId="5E776BFC">
      <w:r>
        <w:rPr>
          <w:rFonts w:ascii="微软雅黑" w:hAnsi="微软雅黑" w:eastAsia="微软雅黑"/>
          <w:b/>
          <w:sz w:val="21"/>
        </w:rPr>
        <w:t>【平台强制保险】</w:t>
      </w:r>
      <w:r>
        <w:rPr>
          <w:rFonts w:ascii="微软雅黑" w:hAnsi="微软雅黑" w:eastAsia="微软雅黑"/>
          <w:b w:val="0"/>
          <w:sz w:val="21"/>
        </w:rPr>
        <w:t>每笔平台订单自动附加第三者责任险和机身险（保费由需求方或飞手承担，平台代收）。如发生飞行事故（坠机伤人、设备损坏），由保险公司理赔。私下交易无保险保障，一旦发生事故，双方自行承担全部损失。</w:t>
      </w:r>
    </w:p>
    <w:p w14:paraId="2D0C4DF7">
      <w:r>
        <w:rPr>
          <w:rFonts w:ascii="微软雅黑" w:hAnsi="微软雅黑" w:eastAsia="微软雅黑"/>
          <w:b/>
          <w:sz w:val="21"/>
        </w:rPr>
        <w:t>【资金托管与纠纷仲裁】</w:t>
      </w:r>
      <w:r>
        <w:rPr>
          <w:rFonts w:ascii="微软雅黑" w:hAnsi="微软雅黑" w:eastAsia="微软雅黑"/>
          <w:b w:val="0"/>
          <w:sz w:val="21"/>
        </w:rPr>
        <w:t>需求方支付的定金和尾款由平台托管，任务验收无误后才结算给飞手。如发生服务质量纠纷，平台提供仲裁服务，根据合同、聊天记录、作业凭证进行裁决。私下交易无资金托管，预付后飞手失联或服务不达标，需求方维权困难。</w:t>
      </w:r>
    </w:p>
    <w:p w14:paraId="74E1AEBB">
      <w:r>
        <w:rPr>
          <w:rFonts w:ascii="微软雅黑" w:hAnsi="微软雅黑" w:eastAsia="微软雅黑"/>
          <w:b/>
          <w:sz w:val="21"/>
        </w:rPr>
        <w:t>【质保与售后承诺】</w:t>
      </w:r>
      <w:r>
        <w:rPr>
          <w:rFonts w:ascii="微软雅黑" w:hAnsi="微软雅黑" w:eastAsia="微软雅黑"/>
          <w:b w:val="0"/>
          <w:sz w:val="21"/>
        </w:rPr>
        <w:t>平台对交易提供7天质量保障期，如交付成果（航拍视频、测绘数据）存在质量问题，需求方可申请重做或部分退款。私下交易无售后保障。</w:t>
      </w:r>
    </w:p>
    <w:p w14:paraId="14098C45">
      <w:r>
        <w:rPr>
          <w:rFonts w:ascii="微软雅黑" w:hAnsi="微软雅黑" w:eastAsia="微软雅黑"/>
          <w:b/>
          <w:sz w:val="21"/>
        </w:rPr>
        <w:t>【合规背书】</w:t>
      </w:r>
      <w:r>
        <w:rPr>
          <w:rFonts w:ascii="微软雅黑" w:hAnsi="微软雅黑" w:eastAsia="微软雅黑"/>
          <w:b w:val="0"/>
          <w:sz w:val="21"/>
        </w:rPr>
        <w:t>平台交易记录可作为飞手合规执业的证明（如UOM飞行申请凭证、保险单据、合同存证），在发生监管检查或法律纠纷时，平台提供交易证明支持。私下交易无此背书。</w:t>
      </w:r>
    </w:p>
    <w:p w14:paraId="67C00EC8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4.6.5 法律震慑层</w:t>
      </w:r>
    </w:p>
    <w:p w14:paraId="0321577E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通过法律手段提高跳单的违约成本，形成有效震慑。</w:t>
      </w:r>
    </w:p>
    <w:p w14:paraId="7060C149">
      <w:r>
        <w:rPr>
          <w:rFonts w:ascii="微软雅黑" w:hAnsi="微软雅黑" w:eastAsia="微软雅黑"/>
          <w:b/>
          <w:sz w:val="21"/>
        </w:rPr>
        <w:t>【用户协议明确禁止条款】</w:t>
      </w:r>
      <w:r>
        <w:rPr>
          <w:rFonts w:ascii="微软雅黑" w:hAnsi="微软雅黑" w:eastAsia="微软雅黑"/>
          <w:b w:val="0"/>
          <w:sz w:val="21"/>
        </w:rPr>
        <w:t>用户注册时签署的《平台服务协议》中，以显著加粗条款明确约定："用户不得利用本平台获取交易信息后，绕过平台与对方进行私下交易。一经发现，平台有权扣除保证金、冻结账户、追究违约责任。"</w:t>
      </w:r>
    </w:p>
    <w:p w14:paraId="27C5513B">
      <w:r>
        <w:rPr>
          <w:rFonts w:ascii="微软雅黑" w:hAnsi="微软雅黑" w:eastAsia="微软雅黑"/>
          <w:b/>
          <w:sz w:val="21"/>
        </w:rPr>
        <w:t>【电子合同违约条款】</w:t>
      </w:r>
      <w:r>
        <w:rPr>
          <w:rFonts w:ascii="微软雅黑" w:hAnsi="微软雅黑" w:eastAsia="微软雅黑"/>
          <w:b w:val="0"/>
          <w:sz w:val="21"/>
        </w:rPr>
        <w:t>每笔订单的电子服务合同中嵌入"反跳单条款"："甲乙双方确认，本次服务通过毕数飞行平台撮合达成，任何一方不得引导或接受私下交易。违约方应向平台支付订单金额30%的违约金。"</w:t>
      </w:r>
    </w:p>
    <w:p w14:paraId="0333338D">
      <w:r>
        <w:rPr>
          <w:rFonts w:ascii="微软雅黑" w:hAnsi="微软雅黑" w:eastAsia="微软雅黑"/>
          <w:b/>
          <w:sz w:val="21"/>
        </w:rPr>
        <w:t>【违约追偿机制】</w:t>
      </w:r>
      <w:r>
        <w:rPr>
          <w:rFonts w:ascii="微软雅黑" w:hAnsi="微软雅黑" w:eastAsia="微软雅黑"/>
          <w:b w:val="0"/>
          <w:sz w:val="21"/>
        </w:rPr>
        <w:t>对于被核实跳单的用户，平台先发函催告，要求支付违约金；拒不支付的，平台保留通过诉讼/仲裁追偿的权利，并将违约记录纳入征信系统（如对接征信机构）。</w:t>
      </w:r>
    </w:p>
    <w:p w14:paraId="5D5283B4">
      <w:r>
        <w:rPr>
          <w:rFonts w:ascii="微软雅黑" w:hAnsi="微软雅黑" w:eastAsia="微软雅黑"/>
          <w:b/>
          <w:sz w:val="21"/>
        </w:rPr>
        <w:t>【举报奖励制度】</w:t>
      </w:r>
      <w:r>
        <w:rPr>
          <w:rFonts w:ascii="微软雅黑" w:hAnsi="微软雅黑" w:eastAsia="微软雅黑"/>
          <w:b w:val="0"/>
          <w:sz w:val="21"/>
        </w:rPr>
        <w:t>鼓励用户举报跳单行为，举报人可获得被举报人保证金的一定比例（如20%）作为奖励，形成用户间的相互监督机制。</w:t>
      </w:r>
    </w:p>
    <w:p w14:paraId="5E83660B">
      <w:pPr>
        <w:pStyle w:val="5"/>
      </w:pPr>
      <w:r>
        <w:rPr>
          <w:rFonts w:ascii="微软雅黑" w:hAnsi="微软雅黑" w:eastAsia="微软雅黑"/>
          <w:b/>
          <w:color w:val="003366"/>
          <w:sz w:val="24"/>
        </w:rPr>
        <w:t>4.6.6 跳单识别与处置流程</w:t>
      </w:r>
    </w:p>
    <w:p w14:paraId="32EDCED7">
      <w:pPr>
        <w:spacing w:line="360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平台建立标准化的跳单识别、核实与处置流程：</w:t>
      </w:r>
    </w:p>
    <w:p w14:paraId="3E50B093">
      <w:pPr>
        <w:pStyle w:val="14"/>
      </w:pPr>
      <w:r>
        <w:rPr>
          <w:rFonts w:ascii="微软雅黑" w:hAnsi="微软雅黑" w:eastAsia="微软雅黑"/>
          <w:b w:val="0"/>
          <w:sz w:val="21"/>
        </w:rPr>
        <w:t>【线索收集】系统通过IM关键词监控、虚拟号码通话异常（如双方通话时长极短但后续未使用平台IM）、订单异常取消（频繁接单后取消）、用户举报等多渠道收集跳单嫌疑线索；</w:t>
      </w:r>
    </w:p>
    <w:p w14:paraId="69EF28AD">
      <w:pPr>
        <w:pStyle w:val="14"/>
      </w:pPr>
      <w:r>
        <w:rPr>
          <w:rFonts w:ascii="微软雅黑" w:hAnsi="微软雅黑" w:eastAsia="微软雅黑"/>
          <w:b w:val="0"/>
          <w:sz w:val="21"/>
        </w:rPr>
        <w:t>【风险评级】风控系统对线索进行自动评级：高风险（直接证据，如聊天记录明确提及私下交易）、中风险（行为异常，如多次取消订单）、低风险（单一指标异常）；</w:t>
      </w:r>
    </w:p>
    <w:p w14:paraId="1C8E1EC0">
      <w:pPr>
        <w:pStyle w:val="14"/>
      </w:pPr>
      <w:r>
        <w:rPr>
          <w:rFonts w:ascii="微软雅黑" w:hAnsi="微软雅黑" w:eastAsia="微软雅黑"/>
          <w:b w:val="0"/>
          <w:sz w:val="21"/>
        </w:rPr>
        <w:t>【人工核实】风控专员对中高风险线索进行人工核实，包括电话回访需求方/飞手、比对双方近期交易记录、调取虚拟号码通话录音分析；</w:t>
      </w:r>
    </w:p>
    <w:p w14:paraId="627A63A8">
      <w:pPr>
        <w:pStyle w:val="14"/>
      </w:pPr>
      <w:r>
        <w:rPr>
          <w:rFonts w:ascii="微软雅黑" w:hAnsi="微软雅黑" w:eastAsia="微软雅黑"/>
          <w:b w:val="0"/>
          <w:sz w:val="21"/>
        </w:rPr>
        <w:t>【处置执行】核实跳单后，按规则执行处置：扣除飞手保证金、冻结双方账户、扣除信用分、公示违规记录、追偿违约金；</w:t>
      </w:r>
    </w:p>
    <w:p w14:paraId="488425FF">
      <w:pPr>
        <w:pStyle w:val="14"/>
      </w:pPr>
      <w:r>
        <w:rPr>
          <w:rFonts w:ascii="微软雅黑" w:hAnsi="微软雅黑" w:eastAsia="微软雅黑"/>
          <w:b w:val="0"/>
          <w:sz w:val="21"/>
        </w:rPr>
        <w:t>【申诉复核】被处置用户可在7天内提交申诉材料，风控委员会复核后作出终局决定；</w:t>
      </w:r>
    </w:p>
    <w:p w14:paraId="7D110CF3">
      <w:pPr>
        <w:pStyle w:val="14"/>
      </w:pPr>
      <w:r>
        <w:rPr>
          <w:rFonts w:ascii="微软雅黑" w:hAnsi="微软雅黑" w:eastAsia="微软雅黑"/>
          <w:b w:val="0"/>
          <w:sz w:val="21"/>
        </w:rPr>
        <w:t>【数据沉淀】所有跳单案例录入风控数据库，用于优化识别模型和规则策略。</w:t>
      </w:r>
    </w:p>
    <w:p w14:paraId="46CAA51E">
      <w:pPr>
        <w:pStyle w:val="3"/>
      </w:pPr>
      <w:r>
        <w:rPr>
          <w:rFonts w:ascii="微软雅黑" w:hAnsi="微软雅黑" w:eastAsia="微软雅黑"/>
          <w:b/>
          <w:color w:val="003366"/>
          <w:sz w:val="36"/>
        </w:rPr>
        <w:t>五、盈利模式设计</w:t>
      </w:r>
    </w:p>
    <w:p w14:paraId="38843D94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平台采用"多元收入、分层变现"的盈利策略，在培训、考证、订单、交易、维修五个环节均设计盈利点，同时通过增值服务提升客单价和用户粘性。</w:t>
      </w:r>
    </w:p>
    <w:p w14:paraId="2F0D14CD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5.1 培训板块盈利模式</w:t>
      </w:r>
    </w:p>
    <w:p w14:paraId="46767147">
      <w:r>
        <w:rPr>
          <w:rFonts w:ascii="微软雅黑" w:hAnsi="微软雅黑" w:eastAsia="微软雅黑"/>
          <w:b/>
          <w:sz w:val="21"/>
        </w:rPr>
        <w:t>（1）培训佣金抽成：</w:t>
      </w:r>
      <w:r>
        <w:rPr>
          <w:rFonts w:ascii="微软雅黑" w:hAnsi="微软雅黑" w:eastAsia="微软雅黑"/>
          <w:b w:val="0"/>
          <w:sz w:val="21"/>
        </w:rPr>
        <w:t>学员通过平台报名技能培训，平台从人社部门发放给培训机构的补贴资金中抽取一定比例（如5%-10%）作为服务管理费。这是培训板块的基础收入，与培训机构的合作深度和招生规模直接相关。</w:t>
      </w:r>
    </w:p>
    <w:p w14:paraId="6464B177">
      <w:r>
        <w:rPr>
          <w:rFonts w:ascii="微软雅黑" w:hAnsi="微软雅黑" w:eastAsia="微软雅黑"/>
          <w:b/>
          <w:sz w:val="21"/>
        </w:rPr>
        <w:t>（1）人社补贴资金对接服务费：</w:t>
      </w:r>
      <w:r>
        <w:rPr>
          <w:rFonts w:ascii="微软雅黑" w:hAnsi="微软雅黑" w:eastAsia="微软雅黑"/>
          <w:b w:val="0"/>
          <w:sz w:val="21"/>
        </w:rPr>
        <w:t>平台协助人社部门管理培训补贴发放流程，提供数据核验、材料审核、资金发放跟踪等服务，向人社部门收取系统对接服务费或按补贴发放金额收取一定比例（如1%-3%）的服务费。此收入需以政府购买服务或项目合作形式实现。</w:t>
      </w:r>
    </w:p>
    <w:p w14:paraId="64CB0B25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5.2 CAAC考证板块盈利模式</w:t>
      </w:r>
    </w:p>
    <w:p w14:paraId="191F5C27">
      <w:r>
        <w:rPr>
          <w:rFonts w:ascii="微软雅黑" w:hAnsi="微软雅黑" w:eastAsia="微软雅黑"/>
          <w:b/>
          <w:sz w:val="21"/>
        </w:rPr>
        <w:t>（1）考证报名佣金：</w:t>
      </w:r>
      <w:r>
        <w:rPr>
          <w:rFonts w:ascii="微软雅黑" w:hAnsi="微软雅黑" w:eastAsia="微软雅黑"/>
          <w:b w:val="0"/>
          <w:sz w:val="21"/>
        </w:rPr>
        <w:t>学员通过平台报名CAAC考证培训，平台从培训费用中抽取15%-25%佣金。采用"报名即分账"模式，学员缴费成功后平台立即获得佣金收入，资金流转效率高。</w:t>
      </w:r>
    </w:p>
    <w:p w14:paraId="0B0255C7">
      <w:r>
        <w:rPr>
          <w:rFonts w:ascii="微软雅黑" w:hAnsi="微软雅黑" w:eastAsia="微软雅黑"/>
          <w:b/>
          <w:sz w:val="21"/>
        </w:rPr>
        <w:t>（1）机构入驻费/年费：</w:t>
      </w:r>
      <w:r>
        <w:rPr>
          <w:rFonts w:ascii="微软雅黑" w:hAnsi="微软雅黑" w:eastAsia="微软雅黑"/>
          <w:b w:val="0"/>
          <w:sz w:val="21"/>
        </w:rPr>
        <w:t>CAAC授权培训机构入驻平台需缴纳入驻费（一次性）或年费，获得平台招生渠道和品牌曝光。优质机构可减免入驻费，以佣金抽成作为主要合作模式。</w:t>
      </w:r>
    </w:p>
    <w:p w14:paraId="1FFC9C0F">
      <w:r>
        <w:rPr>
          <w:rFonts w:ascii="微软雅黑" w:hAnsi="微软雅黑" w:eastAsia="微软雅黑"/>
          <w:b/>
          <w:sz w:val="21"/>
        </w:rPr>
        <w:t>（1）人社证书补贴对接服务费：</w:t>
      </w:r>
      <w:r>
        <w:rPr>
          <w:rFonts w:ascii="微软雅黑" w:hAnsi="微软雅黑" w:eastAsia="微软雅黑"/>
          <w:b w:val="0"/>
          <w:sz w:val="21"/>
        </w:rPr>
        <w:t>平台协助学员或培训机构向人社部门申请CAAC证书补贴，提供政策查询、材料整理、申请提交、进度跟踪等服务，按成功申请的补贴金额收取一定比例（如2%-5%）的服务费，或向人社部门收取系统对接服务费。</w:t>
      </w:r>
    </w:p>
    <w:p w14:paraId="15DB4FFB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5.3 订单供需板块盈利模式</w:t>
      </w:r>
    </w:p>
    <w:p w14:paraId="113B2D68">
      <w:r>
        <w:rPr>
          <w:rFonts w:ascii="微软雅黑" w:hAnsi="微软雅黑" w:eastAsia="微软雅黑"/>
          <w:b/>
          <w:sz w:val="21"/>
        </w:rPr>
        <w:t>（1）订单交易佣金：</w:t>
      </w:r>
      <w:r>
        <w:rPr>
          <w:rFonts w:ascii="微软雅黑" w:hAnsi="微软雅黑" w:eastAsia="微软雅黑"/>
          <w:b w:val="0"/>
          <w:sz w:val="21"/>
        </w:rPr>
        <w:t>平台从每笔成交订单中抽取10%-20%作为撮合服务费，是订单板块的核心收入来源。佣金比例根据订单金额、服务类型、飞手等级动态调整。</w:t>
      </w:r>
    </w:p>
    <w:p w14:paraId="778258FA">
      <w:r>
        <w:rPr>
          <w:rFonts w:ascii="微软雅黑" w:hAnsi="微软雅黑" w:eastAsia="微软雅黑"/>
          <w:b/>
          <w:sz w:val="21"/>
        </w:rPr>
        <w:t>（1）会员订阅费：</w:t>
      </w:r>
      <w:r>
        <w:rPr>
          <w:rFonts w:ascii="微软雅黑" w:hAnsi="微软雅黑" w:eastAsia="微软雅黑"/>
          <w:b w:val="0"/>
          <w:sz w:val="21"/>
        </w:rPr>
        <w:t>向飞手/企业提供会员服务：普通会员（免费，基础功能）、银牌会员（月费99元，优先派单+降低佣金率2%）、金牌会员（月费299元，优先派单+降低佣金率5%+专属客服+数据分析）。</w:t>
      </w:r>
    </w:p>
    <w:p w14:paraId="6FFDC761">
      <w:r>
        <w:rPr>
          <w:rFonts w:ascii="微软雅黑" w:hAnsi="微软雅黑" w:eastAsia="微软雅黑"/>
          <w:b/>
          <w:sz w:val="21"/>
        </w:rPr>
        <w:t>（1）需求方服务费：</w:t>
      </w:r>
      <w:r>
        <w:rPr>
          <w:rFonts w:ascii="微软雅黑" w:hAnsi="微软雅黑" w:eastAsia="微软雅黑"/>
          <w:b w:val="0"/>
          <w:sz w:val="21"/>
        </w:rPr>
        <w:t>向发布需求的企业客户收取需求发布费（如每条需求50元）或年度服务费（无限次发布），企业客户可享受专属客户经理、优先匹配、合同模板等权益。</w:t>
      </w:r>
    </w:p>
    <w:p w14:paraId="37BC1EB1">
      <w:r>
        <w:rPr>
          <w:rFonts w:ascii="微软雅黑" w:hAnsi="微软雅黑" w:eastAsia="微软雅黑"/>
          <w:b/>
          <w:sz w:val="21"/>
        </w:rPr>
        <w:t>（1）保险佣金：</w:t>
      </w:r>
      <w:r>
        <w:rPr>
          <w:rFonts w:ascii="微软雅黑" w:hAnsi="微软雅黑" w:eastAsia="微软雅黑"/>
          <w:b w:val="0"/>
          <w:sz w:val="21"/>
        </w:rPr>
        <w:t>与保险公司合作，为每笔订单提供第三者责任险、机身险、货物险等，平台从保费中抽取15%-30%佣金。强制要求高风险订单（如城市上空飞行、吊运作业、载人任务）购买保险。</w:t>
      </w:r>
    </w:p>
    <w:p w14:paraId="6A65524F">
      <w:r>
        <w:rPr>
          <w:rFonts w:ascii="微软雅黑" w:hAnsi="微软雅黑" w:eastAsia="微软雅黑"/>
          <w:b/>
          <w:sz w:val="21"/>
        </w:rPr>
        <w:t>（1）资金沉淀收益：</w:t>
      </w:r>
      <w:r>
        <w:rPr>
          <w:rFonts w:ascii="微软雅黑" w:hAnsi="微软雅黑" w:eastAsia="微软雅黑"/>
          <w:b w:val="0"/>
          <w:sz w:val="21"/>
        </w:rPr>
        <w:t>订单资金在平台监管账户中停留期间（通常3-15天），产生的利息收入归平台所有。随着交易规模扩大，资金沉淀收益可观。</w:t>
      </w:r>
    </w:p>
    <w:p w14:paraId="66FCE96B">
      <w:r>
        <w:rPr>
          <w:rFonts w:ascii="微软雅黑" w:hAnsi="微软雅黑" w:eastAsia="微软雅黑"/>
          <w:b/>
          <w:sz w:val="21"/>
        </w:rPr>
        <w:t>（1）飞手保证金：</w:t>
      </w:r>
      <w:r>
        <w:rPr>
          <w:rFonts w:ascii="微软雅黑" w:hAnsi="微软雅黑" w:eastAsia="微软雅黑"/>
          <w:b w:val="0"/>
          <w:sz w:val="21"/>
        </w:rPr>
        <w:t>飞手入驻缴纳的履约保证金（500-2000元/人）形成资金池，平台可获得保证金沉淀收益。同时，跳单违约金、赔付扣款等构成平台罚没收入。</w:t>
      </w:r>
    </w:p>
    <w:p w14:paraId="15C58163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5.4 电商交易板块盈利模式</w:t>
      </w:r>
    </w:p>
    <w:p w14:paraId="0F229033">
      <w:r>
        <w:rPr>
          <w:rFonts w:ascii="微软雅黑" w:hAnsi="微软雅黑" w:eastAsia="微软雅黑"/>
          <w:b/>
          <w:sz w:val="21"/>
        </w:rPr>
        <w:t>（1）交易佣金：</w:t>
      </w:r>
      <w:r>
        <w:rPr>
          <w:rFonts w:ascii="微软雅黑" w:hAnsi="微软雅黑" w:eastAsia="微软雅黑"/>
          <w:b w:val="0"/>
          <w:sz w:val="21"/>
        </w:rPr>
        <w:t>从每笔商品交易中抽取3%-8%佣金（全新商品5%-8%，二手商品3%-5%）。二手商品佣金率较低以鼓励闲置流通。</w:t>
      </w:r>
    </w:p>
    <w:p w14:paraId="20F6035A">
      <w:r>
        <w:rPr>
          <w:rFonts w:ascii="微软雅黑" w:hAnsi="微软雅黑" w:eastAsia="微软雅黑"/>
          <w:b/>
          <w:sz w:val="21"/>
        </w:rPr>
        <w:t>（1）店铺入驻费/年费：</w:t>
      </w:r>
      <w:r>
        <w:rPr>
          <w:rFonts w:ascii="微软雅黑" w:hAnsi="微软雅黑" w:eastAsia="微软雅黑"/>
          <w:b w:val="0"/>
          <w:sz w:val="21"/>
        </w:rPr>
        <w:t>企业店铺入驻需缴纳年费（如3000-10000元/年），根据店铺等级和类目定价。个人店铺免费入驻，但交易佣金率略高于企业店铺。</w:t>
      </w:r>
    </w:p>
    <w:p w14:paraId="19B238EE">
      <w:r>
        <w:rPr>
          <w:rFonts w:ascii="微软雅黑" w:hAnsi="微软雅黑" w:eastAsia="微软雅黑"/>
          <w:b/>
          <w:sz w:val="21"/>
        </w:rPr>
        <w:t>（1）广告推广费：</w:t>
      </w:r>
      <w:r>
        <w:rPr>
          <w:rFonts w:ascii="微软雅黑" w:hAnsi="微软雅黑" w:eastAsia="微软雅黑"/>
          <w:b w:val="0"/>
          <w:sz w:val="21"/>
        </w:rPr>
        <w:t>向商家提供站内广告位（首页推荐、搜索结果置顶、类目Banner等），按CPC或CPM收费。同时提供"直通车"竞价排名服务。</w:t>
      </w:r>
    </w:p>
    <w:p w14:paraId="53C79911">
      <w:r>
        <w:rPr>
          <w:rFonts w:ascii="微软雅黑" w:hAnsi="微软雅黑" w:eastAsia="微软雅黑"/>
          <w:b/>
          <w:sz w:val="21"/>
        </w:rPr>
        <w:t>（1）质检/验机服务费：</w:t>
      </w:r>
      <w:r>
        <w:rPr>
          <w:rFonts w:ascii="微软雅黑" w:hAnsi="微软雅黑" w:eastAsia="微软雅黑"/>
          <w:b w:val="0"/>
          <w:sz w:val="21"/>
        </w:rPr>
        <w:t>针对二手无人机交易，平台提供官方验机服务（收费199-499元/台），出具验机报告，增加买家信任度，平台赚取服务费。</w:t>
      </w:r>
    </w:p>
    <w:p w14:paraId="69A3EEB6">
      <w:r>
        <w:rPr>
          <w:rFonts w:ascii="微软雅黑" w:hAnsi="微软雅黑" w:eastAsia="微软雅黑"/>
          <w:b/>
          <w:sz w:val="21"/>
        </w:rPr>
        <w:t>（1）物流服务：</w:t>
      </w:r>
      <w:r>
        <w:rPr>
          <w:rFonts w:ascii="微软雅黑" w:hAnsi="微软雅黑" w:eastAsia="微软雅黑"/>
          <w:b w:val="0"/>
          <w:sz w:val="21"/>
        </w:rPr>
        <w:t>与物流公司签订企业协议价，向商家提供优惠物流通道，平台赚取差价。</w:t>
      </w:r>
    </w:p>
    <w:p w14:paraId="4431A4CB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5.5 维修服务板块盈利模式</w:t>
      </w:r>
    </w:p>
    <w:p w14:paraId="153DDA5C">
      <w:r>
        <w:rPr>
          <w:rFonts w:ascii="微软雅黑" w:hAnsi="微软雅黑" w:eastAsia="微软雅黑"/>
          <w:b/>
          <w:sz w:val="21"/>
        </w:rPr>
        <w:t>（1）维修佣金抽成：</w:t>
      </w:r>
      <w:r>
        <w:rPr>
          <w:rFonts w:ascii="微软雅黑" w:hAnsi="微软雅黑" w:eastAsia="微软雅黑"/>
          <w:b w:val="0"/>
          <w:sz w:val="21"/>
        </w:rPr>
        <w:t>平台从每笔维修订单中抽取10%-20%作为撮合服务费（根据维修商等级动态调整：初级20%、中级15%、高级10%、品牌授权5%）。这是维修板块的核心收入来源。</w:t>
      </w:r>
    </w:p>
    <w:p w14:paraId="3C9FB7E1">
      <w:r>
        <w:rPr>
          <w:rFonts w:ascii="微软雅黑" w:hAnsi="微软雅黑" w:eastAsia="微软雅黑"/>
          <w:b/>
          <w:sz w:val="21"/>
        </w:rPr>
        <w:t>（1）维修商入驻费/年费：</w:t>
      </w:r>
      <w:r>
        <w:rPr>
          <w:rFonts w:ascii="微软雅黑" w:hAnsi="微软雅黑" w:eastAsia="微软雅黑"/>
          <w:b w:val="0"/>
          <w:sz w:val="21"/>
        </w:rPr>
        <w:t>维修服务商入驻平台需缴纳入驻费（一次性）或年费（如2000-5000元/年），获得平台接单渠道和品牌曝光。品牌授权服务中心可减免入驻费。</w:t>
      </w:r>
    </w:p>
    <w:p w14:paraId="5E71792B">
      <w:r>
        <w:rPr>
          <w:rFonts w:ascii="微软雅黑" w:hAnsi="微软雅黑" w:eastAsia="微软雅黑"/>
          <w:b/>
          <w:sz w:val="21"/>
        </w:rPr>
        <w:t>（1）配件销售佣金：</w:t>
      </w:r>
      <w:r>
        <w:rPr>
          <w:rFonts w:ascii="微软雅黑" w:hAnsi="微软雅黑" w:eastAsia="微软雅黑"/>
          <w:b w:val="0"/>
          <w:sz w:val="21"/>
        </w:rPr>
        <w:t>维修商通过平台采购配件时，平台从配件销售中抽取3%-5%佣金。同时，维修商推荐用户购买新配件/新设备，平台按电商交易佣金规则结算。</w:t>
      </w:r>
    </w:p>
    <w:p w14:paraId="097A4EC1">
      <w:r>
        <w:rPr>
          <w:rFonts w:ascii="微软雅黑" w:hAnsi="微软雅黑" w:eastAsia="微软雅黑"/>
          <w:b/>
          <w:sz w:val="21"/>
        </w:rPr>
        <w:t>（1）维修质保服务费：</w:t>
      </w:r>
      <w:r>
        <w:rPr>
          <w:rFonts w:ascii="微软雅黑" w:hAnsi="微软雅黑" w:eastAsia="微软雅黑"/>
          <w:b w:val="0"/>
          <w:sz w:val="21"/>
        </w:rPr>
        <w:t>平台提供"平台质保延保"增值服务：用户支付一定费用（如维修费的10%），可将维修质保期从30天延长至180天。质保期内出现问题，平台先行赔付，再向维修商追偿。</w:t>
      </w:r>
    </w:p>
    <w:p w14:paraId="235AB1AD">
      <w:r>
        <w:rPr>
          <w:rFonts w:ascii="微软雅黑" w:hAnsi="微软雅黑" w:eastAsia="微软雅黑"/>
          <w:b/>
          <w:sz w:val="21"/>
        </w:rPr>
        <w:t>（1）AI故障诊断订阅：</w:t>
      </w:r>
      <w:r>
        <w:rPr>
          <w:rFonts w:ascii="微软雅黑" w:hAnsi="微软雅黑" w:eastAsia="微软雅黑"/>
          <w:b w:val="0"/>
          <w:sz w:val="21"/>
        </w:rPr>
        <w:t>向维修商提供AI故障诊断工具订阅服务（月费99-299元），帮助维修商快速定位故障、生成维修方案、预估维修成本。</w:t>
      </w:r>
    </w:p>
    <w:p w14:paraId="3A3612E9">
      <w:r>
        <w:rPr>
          <w:rFonts w:ascii="微软雅黑" w:hAnsi="微软雅黑" w:eastAsia="微软雅黑"/>
          <w:b/>
          <w:sz w:val="21"/>
        </w:rPr>
        <w:t>（1）以旧换新差价：</w:t>
      </w:r>
      <w:r>
        <w:rPr>
          <w:rFonts w:ascii="微软雅黑" w:hAnsi="微软雅黑" w:eastAsia="微软雅黑"/>
          <w:b w:val="0"/>
          <w:sz w:val="21"/>
        </w:rPr>
        <w:t>用户通过平台"以旧换新"时，平台从旧设备回收价与新设备售价的差价中抽取5%-10%作为服务费。</w:t>
      </w:r>
    </w:p>
    <w:p w14:paraId="62193929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5.6 跨板块协同盈利</w:t>
      </w:r>
    </w:p>
    <w:p w14:paraId="02E70F07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五大板块并非孤立运作，而是通过用户生命周期实现交叉变现：</w:t>
      </w:r>
    </w:p>
    <w:p w14:paraId="4F00C529">
      <w:pPr>
        <w:pStyle w:val="16"/>
      </w:pPr>
      <w:r>
        <w:rPr>
          <w:rFonts w:ascii="微软雅黑" w:hAnsi="微软雅黑" w:eastAsia="微软雅黑"/>
          <w:b w:val="0"/>
          <w:sz w:val="21"/>
        </w:rPr>
        <w:t>培训学员 → CAAC考证学员 → 平台接单飞手 → 设备购买者 → 设备维修者 → 二手设备卖家 → 再培训提升；</w:t>
      </w:r>
    </w:p>
    <w:p w14:paraId="12AEAA81">
      <w:pPr>
        <w:pStyle w:val="16"/>
      </w:pPr>
      <w:r>
        <w:rPr>
          <w:rFonts w:ascii="微软雅黑" w:hAnsi="微软雅黑" w:eastAsia="微软雅黑"/>
          <w:b w:val="0"/>
          <w:sz w:val="21"/>
        </w:rPr>
        <w:t>飞手购买设备（电商）→ 使用设备接单（订单）→ 设备故障维修（维修）→ 配件更换（电商）→ 技能提升（培训）→ 考取更高等级执照（CAAC）；</w:t>
      </w:r>
    </w:p>
    <w:p w14:paraId="33C3E797">
      <w:pPr>
        <w:pStyle w:val="16"/>
      </w:pPr>
      <w:r>
        <w:rPr>
          <w:rFonts w:ascii="微软雅黑" w:hAnsi="微软雅黑" w:eastAsia="微软雅黑"/>
          <w:b w:val="0"/>
          <w:sz w:val="21"/>
        </w:rPr>
        <w:t>企业发布需求（订单）→ 批量培训飞手（培训）→ 统一组织考证（CAAC）→ 集中采购设备（电商）→ 设备维保合同（维修）。</w:t>
      </w:r>
    </w:p>
    <w:p w14:paraId="5703AB8E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通过用户数据打通，平台可实现精准营销和交叉销售，提升单个用户生命周期价值（LTV）。</w:t>
      </w:r>
    </w:p>
    <w:p w14:paraId="36377534">
      <w:pPr>
        <w:pStyle w:val="3"/>
      </w:pPr>
      <w:r>
        <w:rPr>
          <w:rFonts w:ascii="微软雅黑" w:hAnsi="微软雅黑" w:eastAsia="微软雅黑"/>
          <w:b/>
          <w:color w:val="003366"/>
          <w:sz w:val="36"/>
        </w:rPr>
        <w:t>六、技术架构设计</w:t>
      </w:r>
    </w:p>
    <w:p w14:paraId="4400C329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6.1 技术选型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76C9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003366"/>
          </w:tcPr>
          <w:p w14:paraId="30D678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层级</w:t>
            </w:r>
          </w:p>
        </w:tc>
        <w:tc>
          <w:tcPr>
            <w:tcW w:w="2880" w:type="dxa"/>
            <w:shd w:val="clear" w:color="auto" w:fill="003366"/>
          </w:tcPr>
          <w:p w14:paraId="738A11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技术组件</w:t>
            </w:r>
          </w:p>
        </w:tc>
        <w:tc>
          <w:tcPr>
            <w:tcW w:w="2880" w:type="dxa"/>
            <w:shd w:val="clear" w:color="auto" w:fill="003366"/>
          </w:tcPr>
          <w:p w14:paraId="731DD3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选型说明</w:t>
            </w:r>
          </w:p>
        </w:tc>
      </w:tr>
      <w:tr w14:paraId="23CCE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F517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前端</w:t>
            </w:r>
          </w:p>
        </w:tc>
        <w:tc>
          <w:tcPr>
            <w:tcW w:w="2880" w:type="dxa"/>
          </w:tcPr>
          <w:p w14:paraId="649668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Vue3 + TypeScript + UniApp</w:t>
            </w:r>
          </w:p>
        </w:tc>
        <w:tc>
          <w:tcPr>
            <w:tcW w:w="2880" w:type="dxa"/>
          </w:tcPr>
          <w:p w14:paraId="5D3B7A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微信小程序端采用UniApp跨端框架开发，管理后台采用Vue3</w:t>
            </w:r>
          </w:p>
        </w:tc>
      </w:tr>
      <w:tr w14:paraId="5A1F7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5210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后端</w:t>
            </w:r>
          </w:p>
        </w:tc>
        <w:tc>
          <w:tcPr>
            <w:tcW w:w="2880" w:type="dxa"/>
          </w:tcPr>
          <w:p w14:paraId="2138CC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Spring Cloud Alibaba + Java17</w:t>
            </w:r>
          </w:p>
        </w:tc>
        <w:tc>
          <w:tcPr>
            <w:tcW w:w="2880" w:type="dxa"/>
          </w:tcPr>
          <w:p w14:paraId="0F66AC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微服务架构，支持高并发和弹性扩展</w:t>
            </w:r>
          </w:p>
        </w:tc>
      </w:tr>
      <w:tr w14:paraId="46A13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AFBB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数据库</w:t>
            </w:r>
          </w:p>
        </w:tc>
        <w:tc>
          <w:tcPr>
            <w:tcW w:w="2880" w:type="dxa"/>
          </w:tcPr>
          <w:p w14:paraId="4CCDD7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MySQL 8.0 + Redis + MongoDB</w:t>
            </w:r>
          </w:p>
        </w:tc>
        <w:tc>
          <w:tcPr>
            <w:tcW w:w="2880" w:type="dxa"/>
          </w:tcPr>
          <w:p w14:paraId="3B5319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MySQL主库存关系数据，Redis缓存，MongoDB存日志和非结构化数据</w:t>
            </w:r>
          </w:p>
        </w:tc>
      </w:tr>
      <w:tr w14:paraId="3DD59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3899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消息队列</w:t>
            </w:r>
          </w:p>
        </w:tc>
        <w:tc>
          <w:tcPr>
            <w:tcW w:w="2880" w:type="dxa"/>
          </w:tcPr>
          <w:p w14:paraId="08EE56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RocketMQ</w:t>
            </w:r>
          </w:p>
        </w:tc>
        <w:tc>
          <w:tcPr>
            <w:tcW w:w="2880" w:type="dxa"/>
          </w:tcPr>
          <w:p w14:paraId="11A1D4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异步解耦，削峰填谷，用于订单状态变更、通知推送</w:t>
            </w:r>
          </w:p>
        </w:tc>
      </w:tr>
      <w:tr w14:paraId="10D44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38F2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搜索引擎</w:t>
            </w:r>
          </w:p>
        </w:tc>
        <w:tc>
          <w:tcPr>
            <w:tcW w:w="2880" w:type="dxa"/>
          </w:tcPr>
          <w:p w14:paraId="1D08EE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Elasticsearch</w:t>
            </w:r>
          </w:p>
        </w:tc>
        <w:tc>
          <w:tcPr>
            <w:tcW w:w="2880" w:type="dxa"/>
          </w:tcPr>
          <w:p w14:paraId="01A3AE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商品搜索、订单搜索、飞手技能标签检索、维修商检索</w:t>
            </w:r>
          </w:p>
        </w:tc>
      </w:tr>
      <w:tr w14:paraId="4CD4C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158E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文件存储</w:t>
            </w:r>
          </w:p>
        </w:tc>
        <w:tc>
          <w:tcPr>
            <w:tcW w:w="2880" w:type="dxa"/>
          </w:tcPr>
          <w:p w14:paraId="6A0D70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MinIO / 阿里云OSS</w:t>
            </w:r>
          </w:p>
        </w:tc>
        <w:tc>
          <w:tcPr>
            <w:tcW w:w="2880" w:type="dxa"/>
          </w:tcPr>
          <w:p w14:paraId="59D155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图片、视频、证书文件存储、维修照片存档</w:t>
            </w:r>
          </w:p>
        </w:tc>
      </w:tr>
      <w:tr w14:paraId="795BD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BA12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支付</w:t>
            </w:r>
          </w:p>
        </w:tc>
        <w:tc>
          <w:tcPr>
            <w:tcW w:w="2880" w:type="dxa"/>
          </w:tcPr>
          <w:p w14:paraId="076168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微信支付 + 支付宝 + 对公转账</w:t>
            </w:r>
          </w:p>
        </w:tc>
        <w:tc>
          <w:tcPr>
            <w:tcW w:w="2880" w:type="dxa"/>
          </w:tcPr>
          <w:p w14:paraId="2B8B33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微信小程序原生集成微信支付，支持C端和B端多种支付方式</w:t>
            </w:r>
          </w:p>
        </w:tc>
      </w:tr>
      <w:tr w14:paraId="16613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3055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地图服务</w:t>
            </w:r>
          </w:p>
        </w:tc>
        <w:tc>
          <w:tcPr>
            <w:tcW w:w="2880" w:type="dxa"/>
          </w:tcPr>
          <w:p w14:paraId="6BFCD2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高德地图/百度地图 API</w:t>
            </w:r>
          </w:p>
        </w:tc>
        <w:tc>
          <w:tcPr>
            <w:tcW w:w="2880" w:type="dxa"/>
          </w:tcPr>
          <w:p w14:paraId="14CA48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任务地点定位、空域区域展示、路径规划、上门维修路径规划</w:t>
            </w:r>
          </w:p>
        </w:tc>
      </w:tr>
      <w:tr w14:paraId="15AF2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68B9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电子合同</w:t>
            </w:r>
          </w:p>
        </w:tc>
        <w:tc>
          <w:tcPr>
            <w:tcW w:w="2880" w:type="dxa"/>
          </w:tcPr>
          <w:p w14:paraId="26114E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e签宝/法大大</w:t>
            </w:r>
          </w:p>
        </w:tc>
        <w:tc>
          <w:tcPr>
            <w:tcW w:w="2880" w:type="dxa"/>
          </w:tcPr>
          <w:p w14:paraId="7B7BAF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在线签署服务合同，具备法律效力</w:t>
            </w:r>
          </w:p>
        </w:tc>
      </w:tr>
      <w:tr w14:paraId="448EE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B650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AI诊断</w:t>
            </w:r>
          </w:p>
        </w:tc>
        <w:tc>
          <w:tcPr>
            <w:tcW w:w="2880" w:type="dxa"/>
          </w:tcPr>
          <w:p w14:paraId="42EA53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Python + TensorFlow/PyTorch</w:t>
            </w:r>
          </w:p>
        </w:tc>
        <w:tc>
          <w:tcPr>
            <w:tcW w:w="2880" w:type="dxa"/>
          </w:tcPr>
          <w:p w14:paraId="154C0D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AI故障预诊断、维修方案推荐、预测性维护模型</w:t>
            </w:r>
          </w:p>
        </w:tc>
      </w:tr>
      <w:tr w14:paraId="63E35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5DA0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容器化</w:t>
            </w:r>
          </w:p>
        </w:tc>
        <w:tc>
          <w:tcPr>
            <w:tcW w:w="2880" w:type="dxa"/>
          </w:tcPr>
          <w:p w14:paraId="13A3C1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Docker + Kubernetes</w:t>
            </w:r>
          </w:p>
        </w:tc>
        <w:tc>
          <w:tcPr>
            <w:tcW w:w="2880" w:type="dxa"/>
          </w:tcPr>
          <w:p w14:paraId="03D6BF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容器编排，支持自动化部署和扩缩容</w:t>
            </w:r>
          </w:p>
        </w:tc>
      </w:tr>
    </w:tbl>
    <w:p w14:paraId="737765FA">
      <w:pPr>
        <w:pStyle w:val="4"/>
      </w:pPr>
      <w:r>
        <w:rPr>
          <w:rFonts w:ascii="微软雅黑" w:hAnsi="微软雅黑" w:eastAsia="微软雅黑"/>
          <w:b/>
          <w:color w:val="003366"/>
          <w:sz w:val="28"/>
        </w:rPr>
        <w:t>6.2 安全设计</w:t>
      </w:r>
    </w:p>
    <w:p w14:paraId="51F930C3">
      <w:pPr>
        <w:pStyle w:val="16"/>
      </w:pPr>
      <w:r>
        <w:rPr>
          <w:rFonts w:ascii="微软雅黑" w:hAnsi="微软雅黑" w:eastAsia="微软雅黑"/>
          <w:b w:val="0"/>
          <w:sz w:val="21"/>
        </w:rPr>
        <w:t>数据安全：敏感数据（身份证号、银行卡号）加密存储，传输采用HTTPS/TLS1.3；</w:t>
      </w:r>
    </w:p>
    <w:p w14:paraId="6B60A9E5">
      <w:pPr>
        <w:pStyle w:val="16"/>
      </w:pPr>
      <w:r>
        <w:rPr>
          <w:rFonts w:ascii="微软雅黑" w:hAnsi="微软雅黑" w:eastAsia="微软雅黑"/>
          <w:b w:val="0"/>
          <w:sz w:val="21"/>
        </w:rPr>
        <w:t>等保合规：系统通过网络安全等级保护三级认证，满足政府项目对接要求；</w:t>
      </w:r>
    </w:p>
    <w:p w14:paraId="2F21236C">
      <w:pPr>
        <w:pStyle w:val="16"/>
      </w:pPr>
      <w:r>
        <w:rPr>
          <w:rFonts w:ascii="微软雅黑" w:hAnsi="微软雅黑" w:eastAsia="微软雅黑"/>
          <w:b w:val="0"/>
          <w:sz w:val="21"/>
        </w:rPr>
        <w:t>隐私保护：严格遵守《个人信息保护法》，用户数据最小化采集，明示告知并取得同意；</w:t>
      </w:r>
    </w:p>
    <w:p w14:paraId="7DD784B7">
      <w:pPr>
        <w:pStyle w:val="16"/>
      </w:pPr>
      <w:r>
        <w:rPr>
          <w:rFonts w:ascii="微软雅黑" w:hAnsi="微软雅黑" w:eastAsia="微软雅黑"/>
          <w:b w:val="0"/>
          <w:sz w:val="21"/>
        </w:rPr>
        <w:t>资金监管：交易资金由银行或持牌支付机构进行监管，平台不触碰用户资金；</w:t>
      </w:r>
    </w:p>
    <w:p w14:paraId="77DE0FB9">
      <w:pPr>
        <w:pStyle w:val="16"/>
      </w:pPr>
      <w:r>
        <w:rPr>
          <w:rFonts w:ascii="微软雅黑" w:hAnsi="微软雅黑" w:eastAsia="微软雅黑"/>
          <w:b w:val="0"/>
          <w:sz w:val="21"/>
        </w:rPr>
        <w:t>风控体系：建立反欺诈模型，识别虚假订单、恶意刷单、跳单行为、套现等行为；</w:t>
      </w:r>
    </w:p>
    <w:p w14:paraId="37A3E07B">
      <w:pPr>
        <w:pStyle w:val="16"/>
      </w:pPr>
      <w:r>
        <w:rPr>
          <w:rFonts w:ascii="微软雅黑" w:hAnsi="微软雅黑" w:eastAsia="微软雅黑"/>
          <w:b w:val="0"/>
          <w:sz w:val="21"/>
        </w:rPr>
        <w:t>审计日志：关键操作（资金变动、权限变更、证书回传、维修工单变更）全程留痕，支持审计追溯。</w:t>
      </w:r>
    </w:p>
    <w:p w14:paraId="7CFF5A83">
      <w:pPr>
        <w:pStyle w:val="3"/>
      </w:pPr>
      <w:r>
        <w:rPr>
          <w:rFonts w:ascii="微软雅黑" w:hAnsi="微软雅黑" w:eastAsia="微软雅黑"/>
          <w:b/>
          <w:color w:val="003366"/>
          <w:sz w:val="36"/>
        </w:rPr>
        <w:t>七、实施计划与里程碑</w:t>
      </w:r>
    </w:p>
    <w:p w14:paraId="70CB9EB4">
      <w:pPr>
        <w:spacing w:line="360" w:lineRule="auto"/>
        <w:ind w:firstLine="420"/>
      </w:pPr>
      <w:r>
        <w:rPr>
          <w:rFonts w:ascii="微软雅黑" w:hAnsi="微软雅黑" w:eastAsia="微软雅黑"/>
          <w:b w:val="0"/>
          <w:color w:val="000000"/>
          <w:sz w:val="21"/>
        </w:rPr>
        <w:t>项目分三期实施，总周期约18-24个月。维修模块按里程碑分阶段上线：</w:t>
      </w:r>
    </w:p>
    <w:p w14:paraId="7E128597">
      <w:r>
        <w:rPr>
          <w:rFonts w:ascii="微软雅黑" w:hAnsi="微软雅黑" w:eastAsia="微软雅黑"/>
          <w:b/>
          <w:sz w:val="21"/>
        </w:rPr>
        <w:t>【第一期（1-6个月）：MVP版本上线】</w:t>
      </w:r>
      <w:r>
        <w:rPr>
          <w:rFonts w:ascii="微软雅黑" w:hAnsi="微软雅黑" w:eastAsia="微软雅黑"/>
          <w:b w:val="0"/>
          <w:sz w:val="21"/>
        </w:rPr>
        <w:t>核心功能：微信小程序用户端、用户体系、技能培训报名、人社技能培训补贴申请、CAAC考证入口（报名即分账）、人社证书补贴申请</w:t>
      </w:r>
      <w:r>
        <w:rPr>
          <w:rFonts w:hint="eastAsia"/>
          <w:b w:val="0"/>
          <w:sz w:val="21"/>
          <w:lang w:eastAsia="zh-CN"/>
        </w:rPr>
        <w:t>、</w:t>
      </w:r>
      <w:r>
        <w:rPr>
          <w:rFonts w:ascii="微软雅黑" w:hAnsi="微软雅黑" w:eastAsia="微软雅黑"/>
          <w:b w:val="0"/>
          <w:sz w:val="21"/>
        </w:rPr>
        <w:t>基础订单发布与接单。目标：验证商业模式，签约3-5家培训机构，积累首批1000名注册用户，完成100笔订单撮合。【维修模块】本期暂不上线维修功能，但预留维修服务入口和数据结构，为后续扩展做准备。</w:t>
      </w:r>
    </w:p>
    <w:p w14:paraId="56C16898">
      <w:pPr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/>
          <w:sz w:val="21"/>
        </w:rPr>
        <w:t>【第二期（7-14个月）：功能完善与规模扩张】</w:t>
      </w:r>
      <w:r>
        <w:rPr>
          <w:rFonts w:ascii="微软雅黑" w:hAnsi="微软雅黑" w:eastAsia="微软雅黑"/>
          <w:b w:val="0"/>
          <w:sz w:val="21"/>
        </w:rPr>
        <w:t>新增功能：个人店铺、闲置二手交易、保险服务、会员体系、数据分析后台、防跳单风控系统完善（行为分析、信用分体系、保证金系统）。目标：拓展至5个城市，签约20家培训机构，注册用户达1万人，月订单量突破1000笔。启动与政府部门的对接，争取承建地方低空飞行服务平台。【维修模块-里程碑一】基础维修服务上线：（1）维修商入驻与审核体系；（2）用户故障报修与AI预诊断；（3）维修商报价与智能匹配；（4）寄修模式全流程（物流跟踪、进度更新、验收结算）；（5）维修评价与质保管理。目标：签约10家维修商，月维修订单200笔。基础防跳单功能（虚拟号码、IM监控、电子合同）</w:t>
      </w:r>
      <w:r>
        <w:rPr>
          <w:rFonts w:hint="eastAsia"/>
          <w:b w:val="0"/>
          <w:sz w:val="21"/>
          <w:lang w:eastAsia="zh-CN"/>
        </w:rPr>
        <w:t>、</w:t>
      </w:r>
      <w:r>
        <w:rPr>
          <w:rFonts w:ascii="微软雅黑" w:hAnsi="微软雅黑" w:eastAsia="微软雅黑"/>
          <w:b w:val="0"/>
          <w:sz w:val="21"/>
        </w:rPr>
        <w:t>商品交易（企业店铺）</w:t>
      </w:r>
    </w:p>
    <w:p w14:paraId="25D22A37">
      <w:r>
        <w:rPr>
          <w:rFonts w:ascii="微软雅黑" w:hAnsi="微软雅黑" w:eastAsia="微软雅黑"/>
          <w:b/>
          <w:sz w:val="21"/>
        </w:rPr>
        <w:t>【第三期（15-24个月）：生态构建与盈利优化】</w:t>
      </w:r>
      <w:r>
        <w:rPr>
          <w:rFonts w:ascii="微软雅黑" w:hAnsi="微软雅黑" w:eastAsia="微软雅黑"/>
          <w:b w:val="0"/>
          <w:sz w:val="21"/>
        </w:rPr>
        <w:t>新增功能：SaaS企业管理工具、供应链金融、数据服务、跨平台API开放、防跳</w:t>
      </w:r>
      <w:bookmarkStart w:id="0" w:name="_GoBack"/>
      <w:bookmarkEnd w:id="0"/>
      <w:r>
        <w:rPr>
          <w:rFonts w:ascii="微软雅黑" w:hAnsi="微软雅黑" w:eastAsia="微软雅黑"/>
          <w:b w:val="0"/>
          <w:sz w:val="21"/>
        </w:rPr>
        <w:t>单AI模型训练与优化。目标：实现单月盈亏平衡，建立区域品牌知名度，探索与UOM/公安系统的政府级数据对接。【维修模块-里程碑二】维修生态深化：（1）上门维修模式（企业客户、批量维修）；（2）配件供应链联动（维修商采购、以旧换新）；（3）预测性维护提醒（基于飞行时长、维修记录）；（4）AI故障诊断工具商业化（向维修商提供订阅服务）；（5）平台质保延保服务；（6）维修记录关联设备档案，支撑二手交易透明度。目标：签约50家维修商，月维修订单1000笔，维修板块收入占总收入15%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DF686E"/>
    <w:rsid w:val="27000CAA"/>
    <w:rsid w:val="31311E58"/>
    <w:rsid w:val="384763E1"/>
    <w:rsid w:val="38F21915"/>
    <w:rsid w:val="3F590958"/>
    <w:rsid w:val="41FA7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2850</Words>
  <Characters>2998</Characters>
  <Lines>0</Lines>
  <Paragraphs>0</Paragraphs>
  <TotalTime>5</TotalTime>
  <ScaleCrop>false</ScaleCrop>
  <LinksUpToDate>false</LinksUpToDate>
  <CharactersWithSpaces>3039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玻璃樽？</cp:lastModifiedBy>
  <dcterms:modified xsi:type="dcterms:W3CDTF">2026-08-26T07:18:50Z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eyJoZGlkIjoiOGFjOTBkYTkwYmY2YmY4NTUxZDZjY2M1MTZmMTA0ZDQiLCJ1c2VySWQiOiIyNTMwNDY5NjEifQ==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E6531723240B48A9923AFCE22B5704FE_13</vt:lpwstr>
  </property>
</Properties>
</file>